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46BC59" w14:textId="77777777" w:rsidR="0073640A" w:rsidRDefault="00000000">
      <w:pPr>
        <w:spacing w:before="67"/>
        <w:ind w:left="528" w:right="605"/>
        <w:jc w:val="center"/>
        <w:rPr>
          <w:sz w:val="31"/>
        </w:rPr>
      </w:pPr>
      <w:r>
        <w:rPr>
          <w:w w:val="110"/>
          <w:sz w:val="31"/>
        </w:rPr>
        <w:t>A PROJECT REPORT</w:t>
      </w:r>
    </w:p>
    <w:p w14:paraId="70B491AC" w14:textId="77777777" w:rsidR="0073640A" w:rsidRDefault="0073640A">
      <w:pPr>
        <w:pStyle w:val="BodyText"/>
        <w:spacing w:before="7"/>
        <w:rPr>
          <w:sz w:val="16"/>
        </w:rPr>
      </w:pPr>
    </w:p>
    <w:p w14:paraId="5A4570B0" w14:textId="77777777" w:rsidR="0073640A" w:rsidRDefault="00000000">
      <w:pPr>
        <w:ind w:right="198"/>
        <w:jc w:val="center"/>
        <w:rPr>
          <w:sz w:val="17"/>
        </w:rPr>
      </w:pPr>
      <w:r>
        <w:rPr>
          <w:w w:val="101"/>
          <w:sz w:val="17"/>
        </w:rPr>
        <w:t>O</w:t>
      </w:r>
    </w:p>
    <w:p w14:paraId="3500FDDC" w14:textId="77777777" w:rsidR="0073640A" w:rsidRDefault="0073640A">
      <w:pPr>
        <w:pStyle w:val="BodyText"/>
        <w:spacing w:before="1"/>
        <w:rPr>
          <w:sz w:val="21"/>
        </w:rPr>
      </w:pPr>
    </w:p>
    <w:p w14:paraId="0217A64F" w14:textId="77777777" w:rsidR="0073640A" w:rsidRDefault="00000000">
      <w:pPr>
        <w:spacing w:before="1"/>
        <w:ind w:left="528" w:right="603"/>
        <w:jc w:val="center"/>
        <w:rPr>
          <w:sz w:val="39"/>
        </w:rPr>
      </w:pPr>
      <w:r>
        <w:rPr>
          <w:w w:val="105"/>
          <w:sz w:val="39"/>
        </w:rPr>
        <w:t>“Voting App using</w:t>
      </w:r>
      <w:r>
        <w:rPr>
          <w:spacing w:val="56"/>
          <w:w w:val="105"/>
          <w:sz w:val="39"/>
        </w:rPr>
        <w:t xml:space="preserve"> </w:t>
      </w:r>
      <w:r>
        <w:rPr>
          <w:w w:val="105"/>
          <w:sz w:val="39"/>
        </w:rPr>
        <w:t>blockchain”</w:t>
      </w:r>
    </w:p>
    <w:p w14:paraId="6053DFD1" w14:textId="77777777" w:rsidR="0073640A" w:rsidRDefault="0073640A">
      <w:pPr>
        <w:pStyle w:val="BodyText"/>
        <w:rPr>
          <w:sz w:val="44"/>
        </w:rPr>
      </w:pPr>
    </w:p>
    <w:p w14:paraId="0CBE3AD6" w14:textId="77777777" w:rsidR="0073640A" w:rsidRDefault="0073640A">
      <w:pPr>
        <w:pStyle w:val="BodyText"/>
        <w:spacing w:before="9"/>
        <w:rPr>
          <w:sz w:val="47"/>
        </w:rPr>
      </w:pPr>
    </w:p>
    <w:p w14:paraId="78E3C90E" w14:textId="77777777" w:rsidR="0073640A" w:rsidRDefault="00000000">
      <w:pPr>
        <w:pStyle w:val="Heading3"/>
        <w:spacing w:before="1"/>
        <w:ind w:right="583"/>
        <w:jc w:val="center"/>
      </w:pPr>
      <w:r>
        <w:rPr>
          <w:w w:val="110"/>
        </w:rPr>
        <w:t>Submitted to</w:t>
      </w:r>
    </w:p>
    <w:p w14:paraId="55A50975" w14:textId="77777777" w:rsidR="0073640A" w:rsidRDefault="00000000">
      <w:pPr>
        <w:spacing w:before="42"/>
        <w:ind w:left="528" w:right="601"/>
        <w:jc w:val="center"/>
        <w:rPr>
          <w:sz w:val="39"/>
        </w:rPr>
      </w:pPr>
      <w:r>
        <w:rPr>
          <w:w w:val="105"/>
          <w:sz w:val="39"/>
        </w:rPr>
        <w:t>KIIT Deemed to be</w:t>
      </w:r>
      <w:r>
        <w:rPr>
          <w:spacing w:val="51"/>
          <w:w w:val="105"/>
          <w:sz w:val="39"/>
        </w:rPr>
        <w:t xml:space="preserve"> </w:t>
      </w:r>
      <w:r>
        <w:rPr>
          <w:w w:val="105"/>
          <w:sz w:val="39"/>
        </w:rPr>
        <w:t>University</w:t>
      </w:r>
    </w:p>
    <w:p w14:paraId="3768B295" w14:textId="77777777" w:rsidR="0073640A" w:rsidRDefault="0073640A">
      <w:pPr>
        <w:pStyle w:val="BodyText"/>
        <w:rPr>
          <w:sz w:val="44"/>
        </w:rPr>
      </w:pPr>
    </w:p>
    <w:p w14:paraId="4697D93E" w14:textId="77777777" w:rsidR="0073640A" w:rsidRDefault="0073640A">
      <w:pPr>
        <w:pStyle w:val="BodyText"/>
        <w:spacing w:before="5"/>
        <w:rPr>
          <w:sz w:val="40"/>
        </w:rPr>
      </w:pPr>
    </w:p>
    <w:p w14:paraId="4A75F491" w14:textId="77777777" w:rsidR="0073640A" w:rsidRDefault="00000000">
      <w:pPr>
        <w:ind w:left="528" w:right="586"/>
        <w:jc w:val="center"/>
        <w:rPr>
          <w:sz w:val="33"/>
        </w:rPr>
      </w:pPr>
      <w:r>
        <w:rPr>
          <w:w w:val="105"/>
          <w:sz w:val="33"/>
        </w:rPr>
        <w:t>In Partial Fulfilment of the Requirement for the Award</w:t>
      </w:r>
      <w:r>
        <w:rPr>
          <w:spacing w:val="58"/>
          <w:w w:val="105"/>
          <w:sz w:val="33"/>
        </w:rPr>
        <w:t xml:space="preserve"> </w:t>
      </w:r>
      <w:r>
        <w:rPr>
          <w:w w:val="105"/>
          <w:sz w:val="33"/>
        </w:rPr>
        <w:t>of</w:t>
      </w:r>
    </w:p>
    <w:p w14:paraId="2A343EBC" w14:textId="77777777" w:rsidR="0073640A" w:rsidRDefault="0073640A">
      <w:pPr>
        <w:pStyle w:val="BodyText"/>
        <w:spacing w:before="4"/>
        <w:rPr>
          <w:sz w:val="40"/>
        </w:rPr>
      </w:pPr>
    </w:p>
    <w:p w14:paraId="315786E4" w14:textId="77777777" w:rsidR="0073640A" w:rsidRDefault="00000000">
      <w:pPr>
        <w:pStyle w:val="Heading3"/>
        <w:spacing w:line="261" w:lineRule="auto"/>
        <w:ind w:left="2261" w:right="1586" w:firstLine="103"/>
      </w:pPr>
      <w:r>
        <w:rPr>
          <w:w w:val="105"/>
        </w:rPr>
        <w:t>BACHELOR’S DEGREE IN COMPUTER SCIENCE AND COMMUNICATION</w:t>
      </w:r>
      <w:r>
        <w:rPr>
          <w:spacing w:val="57"/>
          <w:w w:val="105"/>
        </w:rPr>
        <w:t xml:space="preserve"> </w:t>
      </w:r>
      <w:r>
        <w:rPr>
          <w:w w:val="105"/>
        </w:rPr>
        <w:t>TECHNOLOGY</w:t>
      </w:r>
    </w:p>
    <w:p w14:paraId="05DEB572" w14:textId="77777777" w:rsidR="0073640A" w:rsidRDefault="0073640A">
      <w:pPr>
        <w:pStyle w:val="BodyText"/>
        <w:rPr>
          <w:sz w:val="49"/>
        </w:rPr>
      </w:pPr>
    </w:p>
    <w:p w14:paraId="4BE37702" w14:textId="77777777" w:rsidR="0073640A" w:rsidRDefault="00000000">
      <w:pPr>
        <w:ind w:left="528" w:right="586"/>
        <w:jc w:val="center"/>
        <w:rPr>
          <w:rFonts w:ascii="Courier New"/>
          <w:sz w:val="34"/>
        </w:rPr>
      </w:pPr>
      <w:r>
        <w:rPr>
          <w:rFonts w:ascii="Courier New"/>
          <w:w w:val="115"/>
          <w:sz w:val="34"/>
        </w:rPr>
        <w:t>BV</w:t>
      </w:r>
    </w:p>
    <w:p w14:paraId="70596216" w14:textId="77777777" w:rsidR="0073640A" w:rsidRDefault="00000000">
      <w:pPr>
        <w:pStyle w:val="Heading3"/>
        <w:tabs>
          <w:tab w:val="right" w:pos="6257"/>
        </w:tabs>
        <w:spacing w:before="386"/>
        <w:ind w:left="809"/>
      </w:pPr>
      <w:r>
        <w:rPr>
          <w:w w:val="105"/>
        </w:rPr>
        <w:t>SRIJAN</w:t>
      </w:r>
      <w:r>
        <w:rPr>
          <w:spacing w:val="31"/>
          <w:w w:val="105"/>
        </w:rPr>
        <w:t xml:space="preserve"> </w:t>
      </w:r>
      <w:r>
        <w:rPr>
          <w:w w:val="105"/>
        </w:rPr>
        <w:t>MAJUMDER</w:t>
      </w:r>
      <w:r>
        <w:rPr>
          <w:w w:val="105"/>
        </w:rPr>
        <w:tab/>
        <w:t>2029034</w:t>
      </w:r>
    </w:p>
    <w:p w14:paraId="3014E872" w14:textId="77777777" w:rsidR="0073640A" w:rsidRDefault="00000000">
      <w:pPr>
        <w:pStyle w:val="Heading3"/>
        <w:tabs>
          <w:tab w:val="right" w:pos="6256"/>
        </w:tabs>
        <w:spacing w:before="66"/>
        <w:ind w:left="814"/>
      </w:pPr>
      <w:r>
        <w:rPr>
          <w:w w:val="105"/>
        </w:rPr>
        <w:t>ABHISHEK</w:t>
      </w:r>
      <w:r>
        <w:rPr>
          <w:spacing w:val="42"/>
          <w:w w:val="105"/>
        </w:rPr>
        <w:t xml:space="preserve"> </w:t>
      </w:r>
      <w:r>
        <w:rPr>
          <w:w w:val="105"/>
        </w:rPr>
        <w:t>K</w:t>
      </w:r>
      <w:r w:rsidR="009B5E17">
        <w:rPr>
          <w:w w:val="105"/>
        </w:rPr>
        <w:t>UMA</w:t>
      </w:r>
      <w:r>
        <w:rPr>
          <w:w w:val="105"/>
        </w:rPr>
        <w:t>R</w:t>
      </w:r>
      <w:r>
        <w:rPr>
          <w:spacing w:val="5"/>
          <w:w w:val="105"/>
        </w:rPr>
        <w:t xml:space="preserve"> </w:t>
      </w:r>
      <w:r>
        <w:rPr>
          <w:w w:val="105"/>
        </w:rPr>
        <w:t>SINGH</w:t>
      </w:r>
      <w:r>
        <w:rPr>
          <w:w w:val="105"/>
        </w:rPr>
        <w:tab/>
        <w:t>2029043</w:t>
      </w:r>
    </w:p>
    <w:p w14:paraId="2D261A08" w14:textId="77777777" w:rsidR="0073640A" w:rsidRDefault="00000000">
      <w:pPr>
        <w:pStyle w:val="Heading3"/>
        <w:tabs>
          <w:tab w:val="right" w:pos="6257"/>
        </w:tabs>
        <w:spacing w:before="61"/>
        <w:ind w:left="814"/>
      </w:pPr>
      <w:r>
        <w:rPr>
          <w:w w:val="105"/>
        </w:rPr>
        <w:t>AMAN</w:t>
      </w:r>
      <w:r>
        <w:rPr>
          <w:spacing w:val="17"/>
          <w:w w:val="105"/>
        </w:rPr>
        <w:t xml:space="preserve"> </w:t>
      </w:r>
      <w:r>
        <w:rPr>
          <w:w w:val="105"/>
        </w:rPr>
        <w:t>SINGH</w:t>
      </w:r>
      <w:r>
        <w:rPr>
          <w:w w:val="105"/>
        </w:rPr>
        <w:tab/>
        <w:t>2029046</w:t>
      </w:r>
    </w:p>
    <w:p w14:paraId="29C17CB9" w14:textId="77777777" w:rsidR="0073640A" w:rsidRDefault="00000000">
      <w:pPr>
        <w:pStyle w:val="Heading3"/>
        <w:tabs>
          <w:tab w:val="right" w:pos="6257"/>
        </w:tabs>
        <w:spacing w:before="62"/>
        <w:ind w:left="816"/>
      </w:pPr>
      <w:r>
        <w:rPr>
          <w:w w:val="105"/>
        </w:rPr>
        <w:t>PRAKHAR</w:t>
      </w:r>
      <w:r>
        <w:rPr>
          <w:spacing w:val="36"/>
          <w:w w:val="105"/>
        </w:rPr>
        <w:t xml:space="preserve"> </w:t>
      </w:r>
      <w:r>
        <w:rPr>
          <w:w w:val="105"/>
        </w:rPr>
        <w:t>BHARDWAJ</w:t>
      </w:r>
      <w:r>
        <w:rPr>
          <w:w w:val="105"/>
        </w:rPr>
        <w:tab/>
        <w:t>2029063</w:t>
      </w:r>
    </w:p>
    <w:p w14:paraId="7EDA9A8C" w14:textId="77777777" w:rsidR="0073640A" w:rsidRDefault="0073640A">
      <w:pPr>
        <w:pStyle w:val="BodyText"/>
        <w:spacing w:before="9"/>
        <w:rPr>
          <w:sz w:val="51"/>
        </w:rPr>
      </w:pPr>
    </w:p>
    <w:p w14:paraId="2367E8CB" w14:textId="77777777" w:rsidR="0073640A" w:rsidRDefault="00000000">
      <w:pPr>
        <w:spacing w:before="1" w:line="271" w:lineRule="auto"/>
        <w:ind w:left="2956" w:right="2984"/>
        <w:jc w:val="center"/>
        <w:rPr>
          <w:sz w:val="27"/>
        </w:rPr>
      </w:pPr>
      <w:r>
        <w:rPr>
          <w:sz w:val="27"/>
        </w:rPr>
        <w:t>UNDER THE GUIDANCE OF CHANDRA SEKHAR DUBEY</w:t>
      </w:r>
    </w:p>
    <w:p w14:paraId="645A7801" w14:textId="77777777" w:rsidR="0073640A" w:rsidRDefault="0073640A">
      <w:pPr>
        <w:pStyle w:val="BodyText"/>
        <w:rPr>
          <w:sz w:val="20"/>
        </w:rPr>
      </w:pPr>
    </w:p>
    <w:p w14:paraId="7DBAAA68" w14:textId="77777777" w:rsidR="0073640A" w:rsidRDefault="0073640A">
      <w:pPr>
        <w:pStyle w:val="BodyText"/>
        <w:rPr>
          <w:sz w:val="20"/>
        </w:rPr>
      </w:pPr>
    </w:p>
    <w:p w14:paraId="7D285522" w14:textId="77777777" w:rsidR="0073640A" w:rsidRDefault="00000000">
      <w:pPr>
        <w:pStyle w:val="BodyText"/>
        <w:spacing w:before="5"/>
        <w:rPr>
          <w:sz w:val="10"/>
        </w:rPr>
      </w:pPr>
      <w:r>
        <w:rPr>
          <w:noProof/>
        </w:rPr>
        <w:drawing>
          <wp:anchor distT="0" distB="0" distL="0" distR="0" simplePos="0" relativeHeight="251637760" behindDoc="0" locked="0" layoutInCell="1" allowOverlap="1" wp14:anchorId="705A059C" wp14:editId="48962463">
            <wp:simplePos x="0" y="0"/>
            <wp:positionH relativeFrom="page">
              <wp:posOffset>3201670</wp:posOffset>
            </wp:positionH>
            <wp:positionV relativeFrom="paragraph">
              <wp:posOffset>100965</wp:posOffset>
            </wp:positionV>
            <wp:extent cx="1157605" cy="91186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9" cstate="print"/>
                    <a:stretch>
                      <a:fillRect/>
                    </a:stretch>
                  </pic:blipFill>
                  <pic:spPr>
                    <a:xfrm>
                      <a:off x="0" y="0"/>
                      <a:ext cx="1157480" cy="912113"/>
                    </a:xfrm>
                    <a:prstGeom prst="rect">
                      <a:avLst/>
                    </a:prstGeom>
                  </pic:spPr>
                </pic:pic>
              </a:graphicData>
            </a:graphic>
          </wp:anchor>
        </w:drawing>
      </w:r>
    </w:p>
    <w:p w14:paraId="0F56F536" w14:textId="77777777" w:rsidR="0073640A" w:rsidRDefault="0073640A">
      <w:pPr>
        <w:pStyle w:val="BodyText"/>
        <w:spacing w:before="10"/>
        <w:rPr>
          <w:sz w:val="42"/>
        </w:rPr>
      </w:pPr>
    </w:p>
    <w:p w14:paraId="1609D5D6" w14:textId="77777777" w:rsidR="0073640A" w:rsidRDefault="00000000">
      <w:pPr>
        <w:ind w:left="528" w:right="604"/>
        <w:jc w:val="center"/>
        <w:rPr>
          <w:sz w:val="26"/>
        </w:rPr>
      </w:pPr>
      <w:r>
        <w:rPr>
          <w:w w:val="110"/>
          <w:sz w:val="26"/>
        </w:rPr>
        <w:t>SCHOOL OF COMPUTER ENGINEERING</w:t>
      </w:r>
    </w:p>
    <w:p w14:paraId="125D3595" w14:textId="77777777" w:rsidR="0073640A" w:rsidRDefault="00000000">
      <w:pPr>
        <w:pStyle w:val="Heading3"/>
        <w:spacing w:before="62"/>
        <w:ind w:right="606"/>
        <w:jc w:val="center"/>
      </w:pPr>
      <w:r>
        <w:rPr>
          <w:w w:val="105"/>
        </w:rPr>
        <w:t>KALINGA INSTITUTE OF INDUSTRIAL TECHNOLOGY</w:t>
      </w:r>
    </w:p>
    <w:p w14:paraId="1CDD4982" w14:textId="77777777" w:rsidR="0073640A" w:rsidRDefault="00000000">
      <w:pPr>
        <w:spacing w:before="49" w:line="247" w:lineRule="auto"/>
        <w:ind w:left="2569" w:right="2615"/>
        <w:jc w:val="center"/>
        <w:rPr>
          <w:sz w:val="27"/>
        </w:rPr>
      </w:pPr>
      <w:r>
        <w:rPr>
          <w:sz w:val="27"/>
        </w:rPr>
        <w:t>BHUBANESWAR, ODISHA - 751024 May 2023</w:t>
      </w:r>
    </w:p>
    <w:p w14:paraId="7059B26D" w14:textId="77777777" w:rsidR="0073640A" w:rsidRDefault="0073640A">
      <w:pPr>
        <w:spacing w:line="247" w:lineRule="auto"/>
        <w:jc w:val="center"/>
        <w:rPr>
          <w:sz w:val="27"/>
        </w:rPr>
        <w:sectPr w:rsidR="0073640A">
          <w:type w:val="continuous"/>
          <w:pgSz w:w="11900" w:h="16840"/>
          <w:pgMar w:top="1240" w:right="1180" w:bottom="280" w:left="1220" w:header="720" w:footer="720" w:gutter="0"/>
          <w:pgBorders w:offsetFrom="page">
            <w:top w:val="single" w:sz="8" w:space="20" w:color="000000"/>
            <w:left w:val="single" w:sz="8" w:space="13" w:color="000000"/>
            <w:bottom w:val="single" w:sz="8" w:space="19" w:color="000000"/>
            <w:right w:val="single" w:sz="8" w:space="13" w:color="000000"/>
          </w:pgBorders>
          <w:cols w:space="720"/>
        </w:sectPr>
      </w:pPr>
    </w:p>
    <w:p w14:paraId="3C1EF443" w14:textId="77777777" w:rsidR="0073640A" w:rsidRDefault="00000000">
      <w:pPr>
        <w:pStyle w:val="Heading2"/>
        <w:spacing w:before="64"/>
        <w:ind w:left="517" w:right="606"/>
        <w:jc w:val="center"/>
        <w:rPr>
          <w:u w:val="none"/>
        </w:rPr>
      </w:pPr>
      <w:r>
        <w:rPr>
          <w:u w:val="none"/>
        </w:rPr>
        <w:lastRenderedPageBreak/>
        <w:t>KIIT Deemed to be University</w:t>
      </w:r>
    </w:p>
    <w:p w14:paraId="0A8D8124" w14:textId="77777777" w:rsidR="0073640A" w:rsidRDefault="00000000">
      <w:pPr>
        <w:spacing w:before="51" w:line="237" w:lineRule="auto"/>
        <w:ind w:left="2900" w:right="1586" w:hanging="80"/>
        <w:rPr>
          <w:sz w:val="27"/>
        </w:rPr>
      </w:pPr>
      <w:r>
        <w:rPr>
          <w:sz w:val="27"/>
        </w:rPr>
        <w:t>School of Computer Engineering Bhubaneswar, ODISHA 751024</w:t>
      </w:r>
    </w:p>
    <w:p w14:paraId="719FEA89" w14:textId="77777777" w:rsidR="0073640A" w:rsidRDefault="0073640A">
      <w:pPr>
        <w:pStyle w:val="BodyText"/>
        <w:rPr>
          <w:sz w:val="20"/>
        </w:rPr>
      </w:pPr>
    </w:p>
    <w:p w14:paraId="1EF58D45" w14:textId="77777777" w:rsidR="0073640A" w:rsidRDefault="00000000">
      <w:pPr>
        <w:pStyle w:val="BodyText"/>
        <w:spacing w:before="1"/>
        <w:rPr>
          <w:sz w:val="15"/>
        </w:rPr>
      </w:pPr>
      <w:r>
        <w:rPr>
          <w:noProof/>
        </w:rPr>
        <w:drawing>
          <wp:anchor distT="0" distB="0" distL="0" distR="0" simplePos="0" relativeHeight="251638784" behindDoc="0" locked="0" layoutInCell="1" allowOverlap="1" wp14:anchorId="42FEC767" wp14:editId="4334814D">
            <wp:simplePos x="0" y="0"/>
            <wp:positionH relativeFrom="page">
              <wp:posOffset>3236595</wp:posOffset>
            </wp:positionH>
            <wp:positionV relativeFrom="paragraph">
              <wp:posOffset>135255</wp:posOffset>
            </wp:positionV>
            <wp:extent cx="1088390" cy="85598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10" cstate="print"/>
                    <a:stretch>
                      <a:fillRect/>
                    </a:stretch>
                  </pic:blipFill>
                  <pic:spPr>
                    <a:xfrm>
                      <a:off x="0" y="0"/>
                      <a:ext cx="1088138" cy="856106"/>
                    </a:xfrm>
                    <a:prstGeom prst="rect">
                      <a:avLst/>
                    </a:prstGeom>
                  </pic:spPr>
                </pic:pic>
              </a:graphicData>
            </a:graphic>
          </wp:anchor>
        </w:drawing>
      </w:r>
    </w:p>
    <w:p w14:paraId="4D396183" w14:textId="77777777" w:rsidR="0073640A" w:rsidRDefault="0073640A">
      <w:pPr>
        <w:pStyle w:val="BodyText"/>
        <w:spacing w:before="5"/>
      </w:pPr>
    </w:p>
    <w:p w14:paraId="2D5EC970" w14:textId="77777777" w:rsidR="0073640A" w:rsidRDefault="00000000">
      <w:pPr>
        <w:pStyle w:val="Heading1"/>
        <w:ind w:left="507" w:right="606"/>
        <w:jc w:val="center"/>
      </w:pPr>
      <w:r>
        <w:t>CERTIFICATE</w:t>
      </w:r>
    </w:p>
    <w:p w14:paraId="2862A847" w14:textId="77777777" w:rsidR="0073640A" w:rsidRDefault="00000000">
      <w:pPr>
        <w:spacing w:before="323"/>
        <w:ind w:left="528" w:right="586"/>
        <w:jc w:val="center"/>
        <w:rPr>
          <w:sz w:val="26"/>
        </w:rPr>
      </w:pPr>
      <w:r>
        <w:rPr>
          <w:sz w:val="26"/>
        </w:rPr>
        <w:t xml:space="preserve">This </w:t>
      </w:r>
      <w:r w:rsidR="00C63AFB">
        <w:rPr>
          <w:sz w:val="26"/>
        </w:rPr>
        <w:t>is to certify</w:t>
      </w:r>
      <w:r>
        <w:rPr>
          <w:sz w:val="26"/>
        </w:rPr>
        <w:t xml:space="preserve"> that the project entitled</w:t>
      </w:r>
    </w:p>
    <w:p w14:paraId="6BDE766B" w14:textId="77777777" w:rsidR="0073640A" w:rsidRDefault="00000000">
      <w:pPr>
        <w:pStyle w:val="Heading3"/>
        <w:spacing w:before="133"/>
        <w:ind w:right="600"/>
        <w:jc w:val="center"/>
      </w:pPr>
      <w:r>
        <w:t xml:space="preserve">“VOTING APP USING </w:t>
      </w:r>
      <w:proofErr w:type="gramStart"/>
      <w:r>
        <w:t>BLOCKCHAIN“</w:t>
      </w:r>
      <w:proofErr w:type="gramEnd"/>
    </w:p>
    <w:p w14:paraId="5071E3C7" w14:textId="77777777" w:rsidR="0073640A" w:rsidRDefault="00000000">
      <w:pPr>
        <w:spacing w:before="180"/>
        <w:ind w:left="528" w:right="583"/>
        <w:jc w:val="center"/>
        <w:rPr>
          <w:sz w:val="27"/>
        </w:rPr>
      </w:pPr>
      <w:r>
        <w:rPr>
          <w:sz w:val="27"/>
        </w:rPr>
        <w:t>submitted by</w:t>
      </w:r>
    </w:p>
    <w:p w14:paraId="3C3C1B57" w14:textId="77777777" w:rsidR="0073640A" w:rsidRDefault="0073640A">
      <w:pPr>
        <w:pStyle w:val="BodyText"/>
        <w:rPr>
          <w:sz w:val="23"/>
        </w:rPr>
      </w:pPr>
    </w:p>
    <w:p w14:paraId="68F1AE79" w14:textId="77777777" w:rsidR="0073640A" w:rsidRDefault="0073640A">
      <w:pPr>
        <w:rPr>
          <w:sz w:val="23"/>
        </w:rPr>
        <w:sectPr w:rsidR="0073640A">
          <w:pgSz w:w="11900" w:h="16840"/>
          <w:pgMar w:top="1220" w:right="1180" w:bottom="280" w:left="1220" w:header="720" w:footer="720" w:gutter="0"/>
          <w:pgBorders w:offsetFrom="page">
            <w:top w:val="single" w:sz="8" w:space="20" w:color="000000"/>
            <w:left w:val="single" w:sz="8" w:space="13" w:color="000000"/>
            <w:bottom w:val="single" w:sz="8" w:space="19" w:color="000000"/>
            <w:right w:val="single" w:sz="8" w:space="13" w:color="000000"/>
          </w:pgBorders>
          <w:cols w:space="720"/>
        </w:sectPr>
      </w:pPr>
    </w:p>
    <w:p w14:paraId="1ABF37F1" w14:textId="77777777" w:rsidR="0073640A" w:rsidRDefault="00000000">
      <w:pPr>
        <w:pStyle w:val="Heading3"/>
        <w:spacing w:before="94" w:line="280" w:lineRule="auto"/>
        <w:ind w:left="713" w:hanging="1"/>
      </w:pPr>
      <w:r>
        <w:rPr>
          <w:w w:val="105"/>
        </w:rPr>
        <w:t>SRIJAN MAJUMDER ABHISHEK KR</w:t>
      </w:r>
      <w:r w:rsidR="009B5E17">
        <w:rPr>
          <w:w w:val="105"/>
        </w:rPr>
        <w:t>.</w:t>
      </w:r>
      <w:r>
        <w:rPr>
          <w:w w:val="105"/>
        </w:rPr>
        <w:t xml:space="preserve"> SINGH AMAN SINGH PRAKHAR</w:t>
      </w:r>
      <w:r>
        <w:rPr>
          <w:spacing w:val="71"/>
          <w:w w:val="105"/>
        </w:rPr>
        <w:t xml:space="preserve"> </w:t>
      </w:r>
      <w:r>
        <w:rPr>
          <w:w w:val="105"/>
        </w:rPr>
        <w:t>BHARDWAJ</w:t>
      </w:r>
    </w:p>
    <w:p w14:paraId="34D1E62D" w14:textId="77777777" w:rsidR="0073640A" w:rsidRDefault="00000000">
      <w:pPr>
        <w:spacing w:before="135"/>
        <w:ind w:left="712"/>
        <w:rPr>
          <w:sz w:val="33"/>
        </w:rPr>
      </w:pPr>
      <w:r>
        <w:br w:type="column"/>
      </w:r>
      <w:r>
        <w:rPr>
          <w:sz w:val="33"/>
        </w:rPr>
        <w:t>2029034</w:t>
      </w:r>
    </w:p>
    <w:p w14:paraId="73782D14" w14:textId="77777777" w:rsidR="0073640A" w:rsidRDefault="00000000">
      <w:pPr>
        <w:spacing w:before="54"/>
        <w:ind w:left="712"/>
        <w:rPr>
          <w:sz w:val="33"/>
        </w:rPr>
      </w:pPr>
      <w:r>
        <w:rPr>
          <w:sz w:val="33"/>
        </w:rPr>
        <w:t>2029043</w:t>
      </w:r>
    </w:p>
    <w:p w14:paraId="64664536" w14:textId="77777777" w:rsidR="0073640A" w:rsidRDefault="00000000">
      <w:pPr>
        <w:spacing w:before="46"/>
        <w:ind w:left="712"/>
        <w:rPr>
          <w:sz w:val="33"/>
        </w:rPr>
      </w:pPr>
      <w:r>
        <w:rPr>
          <w:sz w:val="33"/>
        </w:rPr>
        <w:t>2029046</w:t>
      </w:r>
    </w:p>
    <w:p w14:paraId="427A06A7" w14:textId="77777777" w:rsidR="0073640A" w:rsidRDefault="00000000">
      <w:pPr>
        <w:spacing w:before="54"/>
        <w:ind w:left="712"/>
        <w:rPr>
          <w:sz w:val="33"/>
        </w:rPr>
      </w:pPr>
      <w:r>
        <w:rPr>
          <w:sz w:val="33"/>
        </w:rPr>
        <w:t>2029063</w:t>
      </w:r>
    </w:p>
    <w:p w14:paraId="5E5E0CEF" w14:textId="77777777" w:rsidR="0073640A" w:rsidRDefault="0073640A">
      <w:pPr>
        <w:rPr>
          <w:sz w:val="33"/>
        </w:rPr>
        <w:sectPr w:rsidR="0073640A">
          <w:type w:val="continuous"/>
          <w:pgSz w:w="11900" w:h="16840"/>
          <w:pgMar w:top="1240" w:right="1180" w:bottom="280" w:left="1220" w:header="720" w:footer="720" w:gutter="0"/>
          <w:pgBorders w:offsetFrom="page">
            <w:top w:val="single" w:sz="8" w:space="20" w:color="000000"/>
            <w:left w:val="single" w:sz="8" w:space="13" w:color="000000"/>
            <w:bottom w:val="single" w:sz="8" w:space="19" w:color="000000"/>
            <w:right w:val="single" w:sz="8" w:space="13" w:color="000000"/>
          </w:pgBorders>
          <w:cols w:num="2" w:space="720" w:equalWidth="0">
            <w:col w:w="4399" w:space="998"/>
            <w:col w:w="4103"/>
          </w:cols>
        </w:sectPr>
      </w:pPr>
    </w:p>
    <w:p w14:paraId="5923059D" w14:textId="77777777" w:rsidR="0073640A" w:rsidRDefault="0073640A">
      <w:pPr>
        <w:pStyle w:val="BodyText"/>
        <w:rPr>
          <w:sz w:val="20"/>
        </w:rPr>
      </w:pPr>
    </w:p>
    <w:p w14:paraId="2F9B3B3E" w14:textId="77777777" w:rsidR="0073640A" w:rsidRDefault="0073640A">
      <w:pPr>
        <w:pStyle w:val="BodyText"/>
        <w:spacing w:before="1"/>
        <w:rPr>
          <w:sz w:val="25"/>
        </w:rPr>
      </w:pPr>
    </w:p>
    <w:p w14:paraId="713C7FE1" w14:textId="77777777" w:rsidR="0073640A" w:rsidRDefault="00000000">
      <w:pPr>
        <w:spacing w:before="88" w:line="302" w:lineRule="auto"/>
        <w:ind w:left="177" w:right="212" w:firstLine="4"/>
        <w:jc w:val="both"/>
        <w:rPr>
          <w:sz w:val="27"/>
        </w:rPr>
      </w:pPr>
      <w:r>
        <w:rPr>
          <w:sz w:val="27"/>
        </w:rPr>
        <w:t xml:space="preserve">is a record of </w:t>
      </w:r>
      <w:proofErr w:type="spellStart"/>
      <w:r>
        <w:rPr>
          <w:sz w:val="27"/>
        </w:rPr>
        <w:t>bonafide</w:t>
      </w:r>
      <w:proofErr w:type="spellEnd"/>
      <w:r>
        <w:rPr>
          <w:sz w:val="27"/>
        </w:rPr>
        <w:t xml:space="preserve"> work carried out by them, in the partial </w:t>
      </w:r>
      <w:r w:rsidR="00E9152C">
        <w:rPr>
          <w:sz w:val="27"/>
        </w:rPr>
        <w:t>fulfillment</w:t>
      </w:r>
      <w:r>
        <w:rPr>
          <w:sz w:val="27"/>
        </w:rPr>
        <w:t xml:space="preserve"> of the requirement for the award of Degree of Bachelor of Engineering (</w:t>
      </w:r>
      <w:proofErr w:type="spellStart"/>
      <w:r>
        <w:rPr>
          <w:sz w:val="27"/>
        </w:rPr>
        <w:t>Computer</w:t>
      </w:r>
      <w:r w:rsidR="00E9152C">
        <w:rPr>
          <w:sz w:val="27"/>
        </w:rPr>
        <w:t>Science</w:t>
      </w:r>
      <w:r>
        <w:rPr>
          <w:sz w:val="27"/>
        </w:rPr>
        <w:t>e</w:t>
      </w:r>
      <w:proofErr w:type="spellEnd"/>
      <w:r>
        <w:rPr>
          <w:sz w:val="27"/>
        </w:rPr>
        <w:t xml:space="preserve"> &amp;Communication </w:t>
      </w:r>
      <w:proofErr w:type="gramStart"/>
      <w:r>
        <w:rPr>
          <w:sz w:val="27"/>
        </w:rPr>
        <w:t>Engineering )</w:t>
      </w:r>
      <w:proofErr w:type="gramEnd"/>
      <w:r>
        <w:rPr>
          <w:sz w:val="27"/>
        </w:rPr>
        <w:t xml:space="preserve"> at KIIT Deemed to be </w:t>
      </w:r>
      <w:proofErr w:type="spellStart"/>
      <w:r>
        <w:rPr>
          <w:sz w:val="27"/>
        </w:rPr>
        <w:t>un</w:t>
      </w:r>
      <w:r w:rsidR="00E9152C">
        <w:rPr>
          <w:sz w:val="27"/>
        </w:rPr>
        <w:t>University</w:t>
      </w:r>
      <w:r>
        <w:rPr>
          <w:sz w:val="27"/>
        </w:rPr>
        <w:t>Bhubaneswar</w:t>
      </w:r>
      <w:proofErr w:type="spellEnd"/>
      <w:r>
        <w:rPr>
          <w:sz w:val="27"/>
        </w:rPr>
        <w:t xml:space="preserve">. This work is done during </w:t>
      </w:r>
      <w:r w:rsidR="00E9152C">
        <w:rPr>
          <w:sz w:val="27"/>
        </w:rPr>
        <w:t xml:space="preserve">the </w:t>
      </w:r>
      <w:r>
        <w:rPr>
          <w:sz w:val="27"/>
        </w:rPr>
        <w:t>year 2022-2023, under our guidance.</w:t>
      </w:r>
    </w:p>
    <w:p w14:paraId="3902CA15" w14:textId="77777777" w:rsidR="0073640A" w:rsidRDefault="00000000">
      <w:pPr>
        <w:spacing w:before="246"/>
        <w:ind w:left="177"/>
        <w:jc w:val="both"/>
        <w:rPr>
          <w:sz w:val="26"/>
        </w:rPr>
      </w:pPr>
      <w:r>
        <w:rPr>
          <w:sz w:val="26"/>
        </w:rPr>
        <w:t>Date: 04/05/2023</w:t>
      </w:r>
    </w:p>
    <w:p w14:paraId="3B0F5E79" w14:textId="77777777" w:rsidR="0073640A" w:rsidRDefault="0073640A">
      <w:pPr>
        <w:pStyle w:val="BodyText"/>
      </w:pPr>
    </w:p>
    <w:p w14:paraId="57A80F70" w14:textId="77777777" w:rsidR="0073640A" w:rsidRDefault="0073640A">
      <w:pPr>
        <w:pStyle w:val="BodyText"/>
      </w:pPr>
    </w:p>
    <w:p w14:paraId="65652077" w14:textId="77777777" w:rsidR="0073640A" w:rsidRDefault="0073640A">
      <w:pPr>
        <w:pStyle w:val="BodyText"/>
      </w:pPr>
    </w:p>
    <w:p w14:paraId="739B5AD5" w14:textId="77777777" w:rsidR="0073640A" w:rsidRDefault="0073640A">
      <w:pPr>
        <w:pStyle w:val="BodyText"/>
      </w:pPr>
    </w:p>
    <w:p w14:paraId="29F882E9" w14:textId="77777777" w:rsidR="0073640A" w:rsidRDefault="0073640A">
      <w:pPr>
        <w:pStyle w:val="BodyText"/>
      </w:pPr>
    </w:p>
    <w:p w14:paraId="3DC2DCEB" w14:textId="77777777" w:rsidR="0073640A" w:rsidRDefault="0073640A">
      <w:pPr>
        <w:pStyle w:val="BodyText"/>
        <w:rPr>
          <w:sz w:val="26"/>
        </w:rPr>
      </w:pPr>
    </w:p>
    <w:p w14:paraId="77A1E6A7" w14:textId="77777777" w:rsidR="0073640A" w:rsidRDefault="00000000">
      <w:pPr>
        <w:spacing w:line="213" w:lineRule="exact"/>
        <w:ind w:left="5819"/>
        <w:rPr>
          <w:sz w:val="28"/>
          <w:szCs w:val="28"/>
        </w:rPr>
      </w:pPr>
      <w:r>
        <w:rPr>
          <w:w w:val="105"/>
          <w:sz w:val="28"/>
          <w:szCs w:val="28"/>
        </w:rPr>
        <w:t>Chandra Sekhar Dubey</w:t>
      </w:r>
    </w:p>
    <w:p w14:paraId="191A9938" w14:textId="77777777" w:rsidR="0073640A" w:rsidRDefault="00000000">
      <w:pPr>
        <w:spacing w:line="305" w:lineRule="exact"/>
        <w:ind w:left="5902"/>
        <w:rPr>
          <w:sz w:val="27"/>
        </w:rPr>
      </w:pPr>
      <w:r>
        <w:rPr>
          <w:sz w:val="27"/>
        </w:rPr>
        <w:t>Project Guide</w:t>
      </w:r>
    </w:p>
    <w:p w14:paraId="2C74B942" w14:textId="77777777" w:rsidR="0073640A" w:rsidRDefault="0073640A">
      <w:pPr>
        <w:spacing w:line="305" w:lineRule="exact"/>
        <w:rPr>
          <w:sz w:val="27"/>
        </w:rPr>
        <w:sectPr w:rsidR="0073640A">
          <w:type w:val="continuous"/>
          <w:pgSz w:w="11900" w:h="16840"/>
          <w:pgMar w:top="1240" w:right="1180" w:bottom="280" w:left="1220" w:header="720" w:footer="720" w:gutter="0"/>
          <w:pgBorders w:offsetFrom="page">
            <w:top w:val="single" w:sz="8" w:space="20" w:color="000000"/>
            <w:left w:val="single" w:sz="8" w:space="13" w:color="000000"/>
            <w:bottom w:val="single" w:sz="8" w:space="19" w:color="000000"/>
            <w:right w:val="single" w:sz="8" w:space="13" w:color="000000"/>
          </w:pgBorders>
          <w:cols w:space="720"/>
        </w:sectPr>
      </w:pPr>
    </w:p>
    <w:p w14:paraId="14F3F07F" w14:textId="77777777" w:rsidR="0073640A" w:rsidRDefault="0073640A">
      <w:pPr>
        <w:pStyle w:val="BodyText"/>
        <w:rPr>
          <w:sz w:val="20"/>
        </w:rPr>
      </w:pPr>
    </w:p>
    <w:p w14:paraId="6D5DF19B" w14:textId="77777777" w:rsidR="0073640A" w:rsidRDefault="0073640A">
      <w:pPr>
        <w:pStyle w:val="BodyText"/>
        <w:spacing w:before="3"/>
        <w:rPr>
          <w:sz w:val="20"/>
        </w:rPr>
      </w:pPr>
    </w:p>
    <w:p w14:paraId="480AAD5C" w14:textId="77777777" w:rsidR="0073640A" w:rsidRDefault="00C63AFB">
      <w:pPr>
        <w:spacing w:before="89"/>
        <w:ind w:left="528" w:right="561"/>
        <w:jc w:val="center"/>
        <w:rPr>
          <w:sz w:val="41"/>
        </w:rPr>
      </w:pPr>
      <w:r>
        <w:rPr>
          <w:sz w:val="41"/>
        </w:rPr>
        <w:t>Acknowledgments</w:t>
      </w:r>
    </w:p>
    <w:p w14:paraId="5CA98B8B" w14:textId="77777777" w:rsidR="0073640A" w:rsidRDefault="0073640A">
      <w:pPr>
        <w:pStyle w:val="BodyText"/>
        <w:spacing w:before="6"/>
        <w:rPr>
          <w:sz w:val="50"/>
        </w:rPr>
      </w:pPr>
    </w:p>
    <w:p w14:paraId="6F5B4DA0" w14:textId="77777777" w:rsidR="0073640A" w:rsidRDefault="00000000">
      <w:pPr>
        <w:spacing w:line="307" w:lineRule="auto"/>
        <w:ind w:left="179" w:right="213" w:firstLine="271"/>
        <w:jc w:val="both"/>
        <w:rPr>
          <w:sz w:val="27"/>
        </w:rPr>
      </w:pPr>
      <w:r>
        <w:rPr>
          <w:sz w:val="27"/>
        </w:rPr>
        <w:t xml:space="preserve">We are profoundly grateful to Chandra Shekhar Dubey of Affiliation for his expert guidance and continuous encouragement throughout to see that this project rights its target </w:t>
      </w:r>
      <w:r w:rsidR="00C63AFB">
        <w:rPr>
          <w:sz w:val="27"/>
        </w:rPr>
        <w:t>from</w:t>
      </w:r>
      <w:r>
        <w:rPr>
          <w:sz w:val="27"/>
        </w:rPr>
        <w:t xml:space="preserve"> its commencement to its</w:t>
      </w:r>
      <w:r>
        <w:rPr>
          <w:spacing w:val="14"/>
          <w:sz w:val="27"/>
        </w:rPr>
        <w:t xml:space="preserve"> </w:t>
      </w:r>
      <w:r>
        <w:rPr>
          <w:sz w:val="27"/>
        </w:rPr>
        <w:t>completion.</w:t>
      </w:r>
    </w:p>
    <w:p w14:paraId="1CBDF62D" w14:textId="77777777" w:rsidR="0073640A" w:rsidRDefault="00000000">
      <w:pPr>
        <w:spacing w:before="159" w:line="302" w:lineRule="auto"/>
        <w:ind w:left="6683" w:right="224" w:firstLine="111"/>
        <w:jc w:val="right"/>
        <w:rPr>
          <w:sz w:val="27"/>
        </w:rPr>
      </w:pPr>
      <w:r>
        <w:rPr>
          <w:w w:val="95"/>
          <w:sz w:val="27"/>
        </w:rPr>
        <w:t>SRIJAN</w:t>
      </w:r>
      <w:r>
        <w:rPr>
          <w:spacing w:val="10"/>
          <w:w w:val="95"/>
          <w:sz w:val="27"/>
        </w:rPr>
        <w:t xml:space="preserve"> </w:t>
      </w:r>
      <w:r>
        <w:rPr>
          <w:w w:val="95"/>
          <w:sz w:val="27"/>
        </w:rPr>
        <w:t>MAJUMDER</w:t>
      </w:r>
      <w:r>
        <w:rPr>
          <w:spacing w:val="-1"/>
          <w:w w:val="97"/>
          <w:sz w:val="27"/>
        </w:rPr>
        <w:t xml:space="preserve"> </w:t>
      </w:r>
      <w:r>
        <w:rPr>
          <w:sz w:val="27"/>
        </w:rPr>
        <w:t>ABHISHEK Kr</w:t>
      </w:r>
      <w:r>
        <w:rPr>
          <w:spacing w:val="-33"/>
          <w:sz w:val="27"/>
        </w:rPr>
        <w:t xml:space="preserve"> </w:t>
      </w:r>
      <w:r>
        <w:rPr>
          <w:sz w:val="27"/>
        </w:rPr>
        <w:t>SINGH</w:t>
      </w:r>
    </w:p>
    <w:p w14:paraId="3E99EA59" w14:textId="77777777" w:rsidR="0073640A" w:rsidRDefault="00000000">
      <w:pPr>
        <w:spacing w:line="300" w:lineRule="auto"/>
        <w:ind w:left="6436" w:right="224" w:firstLine="1138"/>
        <w:jc w:val="right"/>
        <w:rPr>
          <w:sz w:val="27"/>
        </w:rPr>
      </w:pPr>
      <w:r>
        <w:rPr>
          <w:sz w:val="27"/>
        </w:rPr>
        <w:t>AMAN</w:t>
      </w:r>
      <w:r>
        <w:rPr>
          <w:spacing w:val="-28"/>
          <w:sz w:val="27"/>
        </w:rPr>
        <w:t xml:space="preserve"> </w:t>
      </w:r>
      <w:r>
        <w:rPr>
          <w:sz w:val="27"/>
        </w:rPr>
        <w:t>SINGH</w:t>
      </w:r>
      <w:r>
        <w:rPr>
          <w:spacing w:val="-1"/>
          <w:w w:val="97"/>
          <w:sz w:val="27"/>
        </w:rPr>
        <w:t xml:space="preserve"> </w:t>
      </w:r>
      <w:proofErr w:type="gramStart"/>
      <w:r>
        <w:rPr>
          <w:w w:val="95"/>
          <w:sz w:val="27"/>
        </w:rPr>
        <w:t xml:space="preserve">PRAKHAR </w:t>
      </w:r>
      <w:r>
        <w:rPr>
          <w:spacing w:val="38"/>
          <w:w w:val="95"/>
          <w:sz w:val="27"/>
        </w:rPr>
        <w:t xml:space="preserve"> </w:t>
      </w:r>
      <w:r>
        <w:rPr>
          <w:w w:val="95"/>
          <w:sz w:val="27"/>
        </w:rPr>
        <w:t>BHARDWAJ</w:t>
      </w:r>
      <w:proofErr w:type="gramEnd"/>
    </w:p>
    <w:p w14:paraId="31C0358B" w14:textId="77777777" w:rsidR="0073640A" w:rsidRDefault="0073640A">
      <w:pPr>
        <w:spacing w:line="300" w:lineRule="auto"/>
        <w:jc w:val="right"/>
        <w:rPr>
          <w:sz w:val="27"/>
        </w:rPr>
        <w:sectPr w:rsidR="0073640A">
          <w:pgSz w:w="11900" w:h="16840"/>
          <w:pgMar w:top="1600" w:right="1180" w:bottom="280" w:left="1220" w:header="720" w:footer="720" w:gutter="0"/>
          <w:pgBorders w:offsetFrom="page">
            <w:top w:val="single" w:sz="8" w:space="20" w:color="000000"/>
            <w:left w:val="single" w:sz="8" w:space="13" w:color="000000"/>
            <w:bottom w:val="single" w:sz="8" w:space="19" w:color="000000"/>
            <w:right w:val="single" w:sz="8" w:space="13" w:color="000000"/>
          </w:pgBorders>
          <w:cols w:space="720"/>
        </w:sectPr>
      </w:pPr>
    </w:p>
    <w:p w14:paraId="35D2EDD6" w14:textId="77777777" w:rsidR="0073640A" w:rsidRDefault="0073640A">
      <w:pPr>
        <w:pStyle w:val="BodyText"/>
        <w:rPr>
          <w:sz w:val="20"/>
        </w:rPr>
      </w:pPr>
    </w:p>
    <w:p w14:paraId="77FB0A7F" w14:textId="77777777" w:rsidR="0073640A" w:rsidRDefault="0073640A">
      <w:pPr>
        <w:pStyle w:val="BodyText"/>
        <w:spacing w:before="2"/>
        <w:rPr>
          <w:sz w:val="22"/>
        </w:rPr>
      </w:pPr>
    </w:p>
    <w:p w14:paraId="74CEAF95" w14:textId="77777777" w:rsidR="0073640A" w:rsidRDefault="00000000">
      <w:pPr>
        <w:spacing w:before="91"/>
        <w:ind w:left="528" w:right="591"/>
        <w:jc w:val="center"/>
        <w:rPr>
          <w:b/>
          <w:sz w:val="38"/>
        </w:rPr>
      </w:pPr>
      <w:r>
        <w:rPr>
          <w:b/>
          <w:sz w:val="38"/>
        </w:rPr>
        <w:t>ABSTRACT</w:t>
      </w:r>
    </w:p>
    <w:p w14:paraId="3832D44D" w14:textId="77777777" w:rsidR="0073640A" w:rsidRDefault="0073640A">
      <w:pPr>
        <w:pStyle w:val="BodyText"/>
        <w:rPr>
          <w:b/>
          <w:sz w:val="42"/>
        </w:rPr>
      </w:pPr>
    </w:p>
    <w:p w14:paraId="11075A7A" w14:textId="77777777" w:rsidR="0073640A" w:rsidRDefault="0073640A">
      <w:pPr>
        <w:pStyle w:val="BodyText"/>
        <w:spacing w:before="6"/>
        <w:rPr>
          <w:b/>
          <w:sz w:val="37"/>
        </w:rPr>
      </w:pPr>
    </w:p>
    <w:p w14:paraId="6226BF41" w14:textId="77777777" w:rsidR="0073640A" w:rsidRDefault="00E9152C">
      <w:pPr>
        <w:pStyle w:val="BodyText"/>
        <w:spacing w:before="1"/>
        <w:ind w:left="177" w:right="329"/>
      </w:pPr>
      <w:r>
        <w:t>This project aimed</w:t>
      </w:r>
      <w:r w:rsidR="00000000">
        <w:t xml:space="preserve"> to develop a secure and transparent voting application using blockchain technology. The application uses a decentralized network of nodes that are responsible for verifying and recording each vote on the blockchain, ensuring that the voting process is</w:t>
      </w:r>
      <w:r w:rsidR="00000000">
        <w:rPr>
          <w:spacing w:val="-54"/>
        </w:rPr>
        <w:t xml:space="preserve"> </w:t>
      </w:r>
      <w:r w:rsidR="00000000">
        <w:t>tamper-proof and transparent. The application provides a user-friendly interface for voters to cast their votes, and for election administrators to manage the voting process.</w:t>
      </w:r>
    </w:p>
    <w:p w14:paraId="0383FEA7" w14:textId="77777777" w:rsidR="0073640A" w:rsidRDefault="0073640A">
      <w:pPr>
        <w:pStyle w:val="BodyText"/>
        <w:spacing w:before="9"/>
        <w:rPr>
          <w:sz w:val="27"/>
        </w:rPr>
      </w:pPr>
    </w:p>
    <w:p w14:paraId="79CCFE91" w14:textId="77777777" w:rsidR="0073640A" w:rsidRDefault="00000000">
      <w:pPr>
        <w:pStyle w:val="BodyText"/>
        <w:ind w:left="177" w:right="281"/>
      </w:pPr>
      <w:r>
        <w:t>The application was built using the Ethereum blockchain, which provides a secure and reliable platform for smart contract development. The smart</w:t>
      </w:r>
      <w:r>
        <w:rPr>
          <w:spacing w:val="-46"/>
        </w:rPr>
        <w:t xml:space="preserve"> </w:t>
      </w:r>
      <w:r>
        <w:t>contracts used in the application were designed to enforce voting rules and ensure that each vote is counted accurately. The application was tested using a simulated election scenario, and the results showed that it is a reliable and efficient solution for conducting secure and transparent elections. Overall, the application has the potential to transform the way elections are conducted, providing a secure and transparent solution for voters and election administrators</w:t>
      </w:r>
      <w:r>
        <w:rPr>
          <w:spacing w:val="19"/>
        </w:rPr>
        <w:t xml:space="preserve"> </w:t>
      </w:r>
      <w:r>
        <w:t>alike</w:t>
      </w:r>
    </w:p>
    <w:p w14:paraId="484EFFD4" w14:textId="77777777" w:rsidR="0073640A" w:rsidRDefault="0073640A">
      <w:pPr>
        <w:sectPr w:rsidR="0073640A">
          <w:pgSz w:w="11900" w:h="16840"/>
          <w:pgMar w:top="1600" w:right="1180" w:bottom="280" w:left="1220" w:header="720" w:footer="720" w:gutter="0"/>
          <w:pgBorders w:offsetFrom="page">
            <w:top w:val="single" w:sz="8" w:space="20" w:color="000000"/>
            <w:left w:val="single" w:sz="8" w:space="13" w:color="000000"/>
            <w:bottom w:val="single" w:sz="8" w:space="19" w:color="000000"/>
            <w:right w:val="single" w:sz="8" w:space="13" w:color="000000"/>
          </w:pgBorders>
          <w:cols w:space="720"/>
        </w:sectPr>
      </w:pPr>
    </w:p>
    <w:p w14:paraId="19B94B4C" w14:textId="77777777" w:rsidR="0073640A" w:rsidRDefault="0073640A">
      <w:pPr>
        <w:pStyle w:val="BodyText"/>
        <w:rPr>
          <w:sz w:val="20"/>
        </w:rPr>
      </w:pPr>
    </w:p>
    <w:p w14:paraId="748A6FEF" w14:textId="77777777" w:rsidR="0073640A" w:rsidRDefault="00000000">
      <w:pPr>
        <w:spacing w:before="247"/>
        <w:ind w:left="177"/>
        <w:rPr>
          <w:sz w:val="45"/>
        </w:rPr>
      </w:pPr>
      <w:r>
        <w:rPr>
          <w:w w:val="105"/>
          <w:sz w:val="45"/>
        </w:rPr>
        <w:t>Contents</w:t>
      </w:r>
    </w:p>
    <w:p w14:paraId="7DF50F0B" w14:textId="77777777" w:rsidR="0073640A" w:rsidRDefault="0073640A">
      <w:pPr>
        <w:pStyle w:val="BodyText"/>
        <w:rPr>
          <w:sz w:val="20"/>
        </w:rPr>
      </w:pPr>
    </w:p>
    <w:p w14:paraId="3D4F1680" w14:textId="77777777" w:rsidR="0073640A" w:rsidRDefault="0073640A">
      <w:pPr>
        <w:pStyle w:val="BodyText"/>
        <w:rPr>
          <w:sz w:val="20"/>
        </w:rPr>
      </w:pPr>
    </w:p>
    <w:p w14:paraId="1E1F0FEF" w14:textId="77777777" w:rsidR="0073640A" w:rsidRDefault="0073640A">
      <w:pPr>
        <w:pStyle w:val="BodyText"/>
        <w:rPr>
          <w:sz w:val="20"/>
        </w:rPr>
      </w:pPr>
    </w:p>
    <w:p w14:paraId="28B2F8BA" w14:textId="77777777" w:rsidR="0073640A" w:rsidRDefault="0073640A">
      <w:pPr>
        <w:pStyle w:val="BodyText"/>
        <w:rPr>
          <w:sz w:val="20"/>
        </w:rPr>
      </w:pPr>
    </w:p>
    <w:p w14:paraId="74FCB42F" w14:textId="77777777" w:rsidR="0073640A" w:rsidRDefault="0073640A">
      <w:pPr>
        <w:pStyle w:val="BodyText"/>
        <w:spacing w:before="11"/>
        <w:rPr>
          <w:sz w:val="21"/>
        </w:rPr>
      </w:pPr>
    </w:p>
    <w:tbl>
      <w:tblPr>
        <w:tblW w:w="9562" w:type="dxa"/>
        <w:tblInd w:w="130" w:type="dxa"/>
        <w:tblBorders>
          <w:top w:val="single" w:sz="6" w:space="0" w:color="181818"/>
          <w:left w:val="single" w:sz="6" w:space="0" w:color="181818"/>
          <w:bottom w:val="single" w:sz="6" w:space="0" w:color="181818"/>
          <w:right w:val="single" w:sz="6" w:space="0" w:color="181818"/>
          <w:insideH w:val="single" w:sz="6" w:space="0" w:color="181818"/>
          <w:insideV w:val="single" w:sz="6" w:space="0" w:color="181818"/>
        </w:tblBorders>
        <w:tblLayout w:type="fixed"/>
        <w:tblCellMar>
          <w:left w:w="0" w:type="dxa"/>
          <w:right w:w="0" w:type="dxa"/>
        </w:tblCellMar>
        <w:tblLook w:val="04A0" w:firstRow="1" w:lastRow="0" w:firstColumn="1" w:lastColumn="0" w:noHBand="0" w:noVBand="1"/>
      </w:tblPr>
      <w:tblGrid>
        <w:gridCol w:w="334"/>
        <w:gridCol w:w="596"/>
        <w:gridCol w:w="7489"/>
        <w:gridCol w:w="1143"/>
      </w:tblGrid>
      <w:tr w:rsidR="0073640A" w14:paraId="7B946A82" w14:textId="77777777">
        <w:trPr>
          <w:trHeight w:val="328"/>
        </w:trPr>
        <w:tc>
          <w:tcPr>
            <w:tcW w:w="334" w:type="dxa"/>
          </w:tcPr>
          <w:p w14:paraId="1D996D42" w14:textId="77777777" w:rsidR="0073640A" w:rsidRDefault="00000000">
            <w:pPr>
              <w:pStyle w:val="TableParagraph"/>
              <w:spacing w:line="302" w:lineRule="exact"/>
              <w:ind w:left="27"/>
              <w:rPr>
                <w:sz w:val="27"/>
              </w:rPr>
            </w:pPr>
            <w:r>
              <w:rPr>
                <w:w w:val="93"/>
                <w:sz w:val="27"/>
              </w:rPr>
              <w:t>1</w:t>
            </w:r>
          </w:p>
        </w:tc>
        <w:tc>
          <w:tcPr>
            <w:tcW w:w="8085" w:type="dxa"/>
            <w:gridSpan w:val="2"/>
          </w:tcPr>
          <w:p w14:paraId="22012BF5" w14:textId="77777777" w:rsidR="0073640A" w:rsidRDefault="00000000">
            <w:pPr>
              <w:pStyle w:val="TableParagraph"/>
              <w:spacing w:line="302" w:lineRule="exact"/>
              <w:ind w:left="79"/>
              <w:rPr>
                <w:sz w:val="27"/>
              </w:rPr>
            </w:pPr>
            <w:r>
              <w:rPr>
                <w:sz w:val="27"/>
              </w:rPr>
              <w:t>Introduction</w:t>
            </w:r>
          </w:p>
        </w:tc>
        <w:tc>
          <w:tcPr>
            <w:tcW w:w="1143" w:type="dxa"/>
          </w:tcPr>
          <w:p w14:paraId="22002B93" w14:textId="77777777" w:rsidR="0073640A" w:rsidRDefault="00000000">
            <w:pPr>
              <w:pStyle w:val="TableParagraph"/>
              <w:spacing w:line="302" w:lineRule="exact"/>
              <w:ind w:right="-15"/>
              <w:jc w:val="center"/>
              <w:rPr>
                <w:sz w:val="27"/>
              </w:rPr>
            </w:pPr>
            <w:r>
              <w:rPr>
                <w:w w:val="93"/>
                <w:sz w:val="27"/>
              </w:rPr>
              <w:t>1</w:t>
            </w:r>
          </w:p>
        </w:tc>
      </w:tr>
      <w:tr w:rsidR="0073640A" w14:paraId="38562B47" w14:textId="77777777">
        <w:trPr>
          <w:trHeight w:val="600"/>
        </w:trPr>
        <w:tc>
          <w:tcPr>
            <w:tcW w:w="334" w:type="dxa"/>
          </w:tcPr>
          <w:p w14:paraId="07C701B4" w14:textId="77777777" w:rsidR="0073640A" w:rsidRDefault="00000000">
            <w:pPr>
              <w:pStyle w:val="TableParagraph"/>
              <w:spacing w:before="266"/>
              <w:ind w:left="27"/>
              <w:rPr>
                <w:sz w:val="27"/>
              </w:rPr>
            </w:pPr>
            <w:r>
              <w:rPr>
                <w:w w:val="94"/>
                <w:sz w:val="27"/>
              </w:rPr>
              <w:t>2</w:t>
            </w:r>
          </w:p>
        </w:tc>
        <w:tc>
          <w:tcPr>
            <w:tcW w:w="8085" w:type="dxa"/>
            <w:gridSpan w:val="2"/>
          </w:tcPr>
          <w:p w14:paraId="78990F42" w14:textId="77777777" w:rsidR="0073640A" w:rsidRDefault="00000000">
            <w:pPr>
              <w:pStyle w:val="TableParagraph"/>
              <w:spacing w:before="266"/>
              <w:ind w:left="77"/>
              <w:rPr>
                <w:sz w:val="27"/>
              </w:rPr>
            </w:pPr>
            <w:r>
              <w:rPr>
                <w:sz w:val="27"/>
              </w:rPr>
              <w:t>Basic Concepts/ Literature</w:t>
            </w:r>
            <w:r>
              <w:rPr>
                <w:spacing w:val="61"/>
                <w:sz w:val="27"/>
              </w:rPr>
              <w:t xml:space="preserve"> </w:t>
            </w:r>
            <w:r>
              <w:rPr>
                <w:sz w:val="27"/>
              </w:rPr>
              <w:t>Review</w:t>
            </w:r>
          </w:p>
        </w:tc>
        <w:tc>
          <w:tcPr>
            <w:tcW w:w="1143" w:type="dxa"/>
          </w:tcPr>
          <w:p w14:paraId="22EB5203" w14:textId="77777777" w:rsidR="0073640A" w:rsidRDefault="0073640A">
            <w:pPr>
              <w:pStyle w:val="TableParagraph"/>
              <w:spacing w:before="6"/>
              <w:rPr>
                <w:sz w:val="25"/>
              </w:rPr>
            </w:pPr>
          </w:p>
          <w:p w14:paraId="38B5FA75" w14:textId="77777777" w:rsidR="0073640A" w:rsidRDefault="00000000">
            <w:pPr>
              <w:pStyle w:val="TableParagraph"/>
              <w:spacing w:line="286" w:lineRule="exact"/>
              <w:ind w:right="-29"/>
              <w:jc w:val="center"/>
              <w:rPr>
                <w:rFonts w:ascii="Courier New"/>
                <w:sz w:val="27"/>
              </w:rPr>
            </w:pPr>
            <w:r>
              <w:rPr>
                <w:rFonts w:ascii="Courier New"/>
                <w:w w:val="96"/>
                <w:sz w:val="27"/>
              </w:rPr>
              <w:t>2-4</w:t>
            </w:r>
          </w:p>
        </w:tc>
      </w:tr>
      <w:tr w:rsidR="0073640A" w14:paraId="07156AF3" w14:textId="77777777">
        <w:trPr>
          <w:trHeight w:val="605"/>
        </w:trPr>
        <w:tc>
          <w:tcPr>
            <w:tcW w:w="334" w:type="dxa"/>
          </w:tcPr>
          <w:p w14:paraId="5CC7154A" w14:textId="77777777" w:rsidR="0073640A" w:rsidRDefault="00000000">
            <w:pPr>
              <w:pStyle w:val="TableParagraph"/>
              <w:spacing w:before="268"/>
              <w:ind w:left="26"/>
              <w:rPr>
                <w:sz w:val="27"/>
              </w:rPr>
            </w:pPr>
            <w:r>
              <w:rPr>
                <w:w w:val="97"/>
                <w:sz w:val="27"/>
              </w:rPr>
              <w:t>3</w:t>
            </w:r>
          </w:p>
        </w:tc>
        <w:tc>
          <w:tcPr>
            <w:tcW w:w="596" w:type="dxa"/>
          </w:tcPr>
          <w:p w14:paraId="5C889132" w14:textId="77777777" w:rsidR="0073640A" w:rsidRDefault="00000000">
            <w:pPr>
              <w:pStyle w:val="TableParagraph"/>
              <w:spacing w:before="264"/>
              <w:ind w:left="77" w:right="-87"/>
              <w:rPr>
                <w:sz w:val="27"/>
              </w:rPr>
            </w:pPr>
            <w:proofErr w:type="spellStart"/>
            <w:r>
              <w:rPr>
                <w:w w:val="95"/>
                <w:sz w:val="27"/>
              </w:rPr>
              <w:t>Probl</w:t>
            </w:r>
            <w:proofErr w:type="spellEnd"/>
          </w:p>
        </w:tc>
        <w:tc>
          <w:tcPr>
            <w:tcW w:w="7489" w:type="dxa"/>
          </w:tcPr>
          <w:p w14:paraId="7E3718C8" w14:textId="77777777" w:rsidR="0073640A" w:rsidRDefault="00000000">
            <w:pPr>
              <w:pStyle w:val="TableParagraph"/>
              <w:spacing w:before="264"/>
              <w:ind w:left="57"/>
              <w:rPr>
                <w:sz w:val="27"/>
              </w:rPr>
            </w:pPr>
            <w:proofErr w:type="spellStart"/>
            <w:r>
              <w:rPr>
                <w:sz w:val="27"/>
              </w:rPr>
              <w:t>em</w:t>
            </w:r>
            <w:proofErr w:type="spellEnd"/>
            <w:r>
              <w:rPr>
                <w:sz w:val="27"/>
              </w:rPr>
              <w:t xml:space="preserve"> Statement / Requirement Specifications</w:t>
            </w:r>
          </w:p>
        </w:tc>
        <w:tc>
          <w:tcPr>
            <w:tcW w:w="1143" w:type="dxa"/>
          </w:tcPr>
          <w:p w14:paraId="22BEA6E5" w14:textId="77777777" w:rsidR="0073640A" w:rsidRDefault="00000000">
            <w:pPr>
              <w:pStyle w:val="TableParagraph"/>
              <w:spacing w:before="268"/>
              <w:ind w:right="-15"/>
              <w:jc w:val="center"/>
              <w:rPr>
                <w:sz w:val="27"/>
              </w:rPr>
            </w:pPr>
            <w:r>
              <w:rPr>
                <w:sz w:val="27"/>
              </w:rPr>
              <w:t>5-6</w:t>
            </w:r>
          </w:p>
        </w:tc>
      </w:tr>
      <w:tr w:rsidR="0073640A" w14:paraId="5175BF13" w14:textId="77777777">
        <w:trPr>
          <w:trHeight w:val="314"/>
        </w:trPr>
        <w:tc>
          <w:tcPr>
            <w:tcW w:w="334" w:type="dxa"/>
          </w:tcPr>
          <w:p w14:paraId="5BB491E4" w14:textId="77777777" w:rsidR="0073640A" w:rsidRDefault="0073640A">
            <w:pPr>
              <w:pStyle w:val="TableParagraph"/>
            </w:pPr>
          </w:p>
        </w:tc>
        <w:tc>
          <w:tcPr>
            <w:tcW w:w="596" w:type="dxa"/>
          </w:tcPr>
          <w:p w14:paraId="394DB8B6" w14:textId="77777777" w:rsidR="0073640A" w:rsidRDefault="00000000">
            <w:pPr>
              <w:pStyle w:val="TableParagraph"/>
              <w:spacing w:line="294" w:lineRule="exact"/>
              <w:ind w:left="79"/>
              <w:rPr>
                <w:sz w:val="27"/>
              </w:rPr>
            </w:pPr>
            <w:r>
              <w:rPr>
                <w:sz w:val="27"/>
              </w:rPr>
              <w:t>3.1</w:t>
            </w:r>
          </w:p>
        </w:tc>
        <w:tc>
          <w:tcPr>
            <w:tcW w:w="7489" w:type="dxa"/>
          </w:tcPr>
          <w:p w14:paraId="75B3F2A2" w14:textId="77777777" w:rsidR="0073640A" w:rsidRDefault="00000000">
            <w:pPr>
              <w:pStyle w:val="TableParagraph"/>
              <w:spacing w:line="294" w:lineRule="exact"/>
              <w:ind w:left="222"/>
              <w:rPr>
                <w:sz w:val="27"/>
              </w:rPr>
            </w:pPr>
            <w:r>
              <w:rPr>
                <w:sz w:val="27"/>
              </w:rPr>
              <w:t>Project Planning...........................</w:t>
            </w:r>
          </w:p>
        </w:tc>
        <w:tc>
          <w:tcPr>
            <w:tcW w:w="1143" w:type="dxa"/>
          </w:tcPr>
          <w:p w14:paraId="13702CDC" w14:textId="77777777" w:rsidR="0073640A" w:rsidRDefault="00000000">
            <w:pPr>
              <w:pStyle w:val="TableParagraph"/>
              <w:spacing w:line="294" w:lineRule="exact"/>
              <w:ind w:right="-15"/>
              <w:jc w:val="center"/>
              <w:rPr>
                <w:sz w:val="27"/>
              </w:rPr>
            </w:pPr>
            <w:r>
              <w:rPr>
                <w:sz w:val="27"/>
              </w:rPr>
              <w:t>5</w:t>
            </w:r>
          </w:p>
        </w:tc>
      </w:tr>
      <w:tr w:rsidR="0073640A" w14:paraId="39C56CDF" w14:textId="77777777">
        <w:trPr>
          <w:trHeight w:val="342"/>
        </w:trPr>
        <w:tc>
          <w:tcPr>
            <w:tcW w:w="334" w:type="dxa"/>
          </w:tcPr>
          <w:p w14:paraId="2D301CDC" w14:textId="77777777" w:rsidR="0073640A" w:rsidRDefault="0073640A">
            <w:pPr>
              <w:pStyle w:val="TableParagraph"/>
              <w:rPr>
                <w:sz w:val="26"/>
              </w:rPr>
            </w:pPr>
          </w:p>
        </w:tc>
        <w:tc>
          <w:tcPr>
            <w:tcW w:w="596" w:type="dxa"/>
          </w:tcPr>
          <w:p w14:paraId="29CFFF69" w14:textId="77777777" w:rsidR="0073640A" w:rsidRDefault="00000000">
            <w:pPr>
              <w:pStyle w:val="TableParagraph"/>
              <w:spacing w:before="12" w:line="310" w:lineRule="exact"/>
              <w:ind w:left="138"/>
              <w:rPr>
                <w:sz w:val="27"/>
              </w:rPr>
            </w:pPr>
            <w:r>
              <w:rPr>
                <w:w w:val="95"/>
                <w:sz w:val="27"/>
              </w:rPr>
              <w:t>3.3</w:t>
            </w:r>
          </w:p>
        </w:tc>
        <w:tc>
          <w:tcPr>
            <w:tcW w:w="7489" w:type="dxa"/>
          </w:tcPr>
          <w:p w14:paraId="2B8630AB" w14:textId="77777777" w:rsidR="0073640A" w:rsidRDefault="00000000">
            <w:pPr>
              <w:pStyle w:val="TableParagraph"/>
              <w:spacing w:before="12" w:line="310" w:lineRule="exact"/>
              <w:ind w:left="151"/>
              <w:rPr>
                <w:sz w:val="27"/>
              </w:rPr>
            </w:pPr>
            <w:r>
              <w:rPr>
                <w:sz w:val="27"/>
              </w:rPr>
              <w:t>System Architecture (UML) / Block Diagram</w:t>
            </w:r>
          </w:p>
        </w:tc>
        <w:tc>
          <w:tcPr>
            <w:tcW w:w="1143" w:type="dxa"/>
          </w:tcPr>
          <w:p w14:paraId="5605DB93" w14:textId="77777777" w:rsidR="0073640A" w:rsidRDefault="00000000">
            <w:pPr>
              <w:pStyle w:val="TableParagraph"/>
              <w:spacing w:before="8"/>
              <w:ind w:right="-15"/>
              <w:jc w:val="center"/>
              <w:rPr>
                <w:sz w:val="27"/>
              </w:rPr>
            </w:pPr>
            <w:r>
              <w:rPr>
                <w:sz w:val="27"/>
              </w:rPr>
              <w:t>6</w:t>
            </w:r>
          </w:p>
        </w:tc>
      </w:tr>
      <w:tr w:rsidR="0073640A" w14:paraId="25BCA39D" w14:textId="77777777">
        <w:trPr>
          <w:trHeight w:val="600"/>
        </w:trPr>
        <w:tc>
          <w:tcPr>
            <w:tcW w:w="334" w:type="dxa"/>
          </w:tcPr>
          <w:p w14:paraId="65EE7203" w14:textId="77777777" w:rsidR="0073640A" w:rsidRDefault="00000000">
            <w:pPr>
              <w:pStyle w:val="TableParagraph"/>
              <w:spacing w:before="261"/>
              <w:ind w:left="24"/>
              <w:rPr>
                <w:sz w:val="27"/>
              </w:rPr>
            </w:pPr>
            <w:r>
              <w:rPr>
                <w:w w:val="98"/>
                <w:sz w:val="27"/>
              </w:rPr>
              <w:t>4</w:t>
            </w:r>
          </w:p>
        </w:tc>
        <w:tc>
          <w:tcPr>
            <w:tcW w:w="596" w:type="dxa"/>
          </w:tcPr>
          <w:p w14:paraId="0798D67A" w14:textId="77777777" w:rsidR="0073640A" w:rsidRDefault="0073640A">
            <w:pPr>
              <w:pStyle w:val="TableParagraph"/>
              <w:spacing w:before="261"/>
              <w:ind w:left="79" w:right="-144"/>
              <w:rPr>
                <w:sz w:val="27"/>
              </w:rPr>
            </w:pPr>
          </w:p>
        </w:tc>
        <w:tc>
          <w:tcPr>
            <w:tcW w:w="7489" w:type="dxa"/>
          </w:tcPr>
          <w:p w14:paraId="0D68C3B1" w14:textId="77777777" w:rsidR="0073640A" w:rsidRDefault="00000000">
            <w:pPr>
              <w:pStyle w:val="TableParagraph"/>
              <w:spacing w:before="261"/>
              <w:ind w:left="115"/>
              <w:rPr>
                <w:sz w:val="27"/>
              </w:rPr>
            </w:pPr>
            <w:r>
              <w:rPr>
                <w:sz w:val="27"/>
              </w:rPr>
              <w:t>Implementation</w:t>
            </w:r>
          </w:p>
        </w:tc>
        <w:tc>
          <w:tcPr>
            <w:tcW w:w="1143" w:type="dxa"/>
          </w:tcPr>
          <w:p w14:paraId="072807B7" w14:textId="77777777" w:rsidR="0073640A" w:rsidRDefault="00000000">
            <w:pPr>
              <w:pStyle w:val="TableParagraph"/>
              <w:spacing w:before="263" w:line="317" w:lineRule="exact"/>
              <w:ind w:right="-29"/>
              <w:jc w:val="center"/>
              <w:rPr>
                <w:rFonts w:ascii="Courier New"/>
                <w:sz w:val="30"/>
              </w:rPr>
            </w:pPr>
            <w:r>
              <w:rPr>
                <w:rFonts w:ascii="Courier New"/>
                <w:sz w:val="30"/>
              </w:rPr>
              <w:t>9-10</w:t>
            </w:r>
          </w:p>
        </w:tc>
      </w:tr>
      <w:tr w:rsidR="0073640A" w14:paraId="0AF288FE" w14:textId="77777777">
        <w:trPr>
          <w:trHeight w:val="600"/>
        </w:trPr>
        <w:tc>
          <w:tcPr>
            <w:tcW w:w="334" w:type="dxa"/>
          </w:tcPr>
          <w:p w14:paraId="50DD9759" w14:textId="77777777" w:rsidR="0073640A" w:rsidRDefault="00000000">
            <w:pPr>
              <w:pStyle w:val="TableParagraph"/>
              <w:spacing w:before="268"/>
              <w:ind w:left="24"/>
              <w:rPr>
                <w:sz w:val="27"/>
              </w:rPr>
            </w:pPr>
            <w:r>
              <w:rPr>
                <w:w w:val="95"/>
                <w:sz w:val="27"/>
              </w:rPr>
              <w:t>5</w:t>
            </w:r>
          </w:p>
        </w:tc>
        <w:tc>
          <w:tcPr>
            <w:tcW w:w="596" w:type="dxa"/>
          </w:tcPr>
          <w:p w14:paraId="60041EF3" w14:textId="77777777" w:rsidR="0073640A" w:rsidRDefault="0073640A">
            <w:pPr>
              <w:pStyle w:val="TableParagraph"/>
              <w:spacing w:before="268"/>
              <w:ind w:left="78" w:right="-116"/>
              <w:rPr>
                <w:sz w:val="27"/>
              </w:rPr>
            </w:pPr>
          </w:p>
        </w:tc>
        <w:tc>
          <w:tcPr>
            <w:tcW w:w="7489" w:type="dxa"/>
          </w:tcPr>
          <w:p w14:paraId="19244684" w14:textId="77777777" w:rsidR="0073640A" w:rsidRDefault="00000000">
            <w:pPr>
              <w:pStyle w:val="TableParagraph"/>
              <w:spacing w:before="268"/>
              <w:ind w:left="87"/>
              <w:rPr>
                <w:sz w:val="27"/>
              </w:rPr>
            </w:pPr>
            <w:r>
              <w:rPr>
                <w:sz w:val="27"/>
              </w:rPr>
              <w:t>Standards Adopted</w:t>
            </w:r>
          </w:p>
        </w:tc>
        <w:tc>
          <w:tcPr>
            <w:tcW w:w="1143" w:type="dxa"/>
          </w:tcPr>
          <w:p w14:paraId="1FB2018F" w14:textId="77777777" w:rsidR="0073640A" w:rsidRDefault="00000000">
            <w:pPr>
              <w:pStyle w:val="TableParagraph"/>
              <w:spacing w:before="268"/>
              <w:ind w:right="-15"/>
              <w:jc w:val="center"/>
              <w:rPr>
                <w:sz w:val="27"/>
              </w:rPr>
            </w:pPr>
            <w:r>
              <w:rPr>
                <w:sz w:val="27"/>
              </w:rPr>
              <w:t>11-12</w:t>
            </w:r>
          </w:p>
        </w:tc>
      </w:tr>
      <w:tr w:rsidR="0073640A" w14:paraId="1948C6AC" w14:textId="77777777">
        <w:trPr>
          <w:trHeight w:val="600"/>
        </w:trPr>
        <w:tc>
          <w:tcPr>
            <w:tcW w:w="334" w:type="dxa"/>
          </w:tcPr>
          <w:p w14:paraId="157E3B0A" w14:textId="77777777" w:rsidR="0073640A" w:rsidRDefault="00000000">
            <w:pPr>
              <w:pStyle w:val="TableParagraph"/>
              <w:spacing w:before="268"/>
              <w:ind w:left="25"/>
              <w:rPr>
                <w:sz w:val="27"/>
              </w:rPr>
            </w:pPr>
            <w:r>
              <w:rPr>
                <w:w w:val="98"/>
                <w:sz w:val="27"/>
              </w:rPr>
              <w:t>6</w:t>
            </w:r>
          </w:p>
        </w:tc>
        <w:tc>
          <w:tcPr>
            <w:tcW w:w="596" w:type="dxa"/>
          </w:tcPr>
          <w:p w14:paraId="26AB9C0B" w14:textId="77777777" w:rsidR="0073640A" w:rsidRDefault="0073640A">
            <w:pPr>
              <w:pStyle w:val="TableParagraph"/>
              <w:spacing w:before="268"/>
              <w:ind w:left="80" w:right="-72"/>
              <w:rPr>
                <w:sz w:val="27"/>
              </w:rPr>
            </w:pPr>
          </w:p>
        </w:tc>
        <w:tc>
          <w:tcPr>
            <w:tcW w:w="7489" w:type="dxa"/>
          </w:tcPr>
          <w:p w14:paraId="208E0852" w14:textId="77777777" w:rsidR="0073640A" w:rsidRDefault="00000000">
            <w:pPr>
              <w:pStyle w:val="TableParagraph"/>
              <w:spacing w:before="268"/>
              <w:ind w:left="44"/>
              <w:rPr>
                <w:sz w:val="27"/>
              </w:rPr>
            </w:pPr>
            <w:r>
              <w:rPr>
                <w:sz w:val="27"/>
              </w:rPr>
              <w:t>Conclusion and Future Scope</w:t>
            </w:r>
          </w:p>
        </w:tc>
        <w:tc>
          <w:tcPr>
            <w:tcW w:w="1143" w:type="dxa"/>
          </w:tcPr>
          <w:p w14:paraId="03E1FFB8" w14:textId="77777777" w:rsidR="0073640A" w:rsidRDefault="0073640A">
            <w:pPr>
              <w:pStyle w:val="TableParagraph"/>
              <w:spacing w:before="6"/>
              <w:rPr>
                <w:sz w:val="29"/>
              </w:rPr>
            </w:pPr>
          </w:p>
          <w:p w14:paraId="101BE5BA" w14:textId="77777777" w:rsidR="0073640A" w:rsidRDefault="00000000">
            <w:pPr>
              <w:pStyle w:val="TableParagraph"/>
              <w:spacing w:line="184" w:lineRule="exact"/>
              <w:ind w:left="331" w:right="-44"/>
              <w:rPr>
                <w:sz w:val="18"/>
              </w:rPr>
            </w:pPr>
            <w:r>
              <w:rPr>
                <w:position w:val="-3"/>
                <w:sz w:val="28"/>
                <w:szCs w:val="28"/>
              </w:rPr>
              <w:t>13</w:t>
            </w:r>
          </w:p>
        </w:tc>
      </w:tr>
      <w:tr w:rsidR="0073640A" w14:paraId="67D849B5" w14:textId="77777777">
        <w:trPr>
          <w:trHeight w:val="600"/>
        </w:trPr>
        <w:tc>
          <w:tcPr>
            <w:tcW w:w="8419" w:type="dxa"/>
            <w:gridSpan w:val="3"/>
          </w:tcPr>
          <w:p w14:paraId="17FA6D82" w14:textId="77777777" w:rsidR="0073640A" w:rsidRDefault="0073640A">
            <w:pPr>
              <w:pStyle w:val="TableParagraph"/>
              <w:spacing w:before="7"/>
              <w:rPr>
                <w:sz w:val="23"/>
              </w:rPr>
            </w:pPr>
          </w:p>
          <w:p w14:paraId="7D47D077" w14:textId="77777777" w:rsidR="0073640A" w:rsidRDefault="00000000">
            <w:pPr>
              <w:pStyle w:val="TableParagraph"/>
              <w:spacing w:line="309" w:lineRule="exact"/>
              <w:ind w:left="159"/>
              <w:rPr>
                <w:sz w:val="27"/>
              </w:rPr>
            </w:pPr>
            <w:r>
              <w:rPr>
                <w:sz w:val="27"/>
              </w:rPr>
              <w:t>References</w:t>
            </w:r>
          </w:p>
        </w:tc>
        <w:tc>
          <w:tcPr>
            <w:tcW w:w="1143" w:type="dxa"/>
          </w:tcPr>
          <w:p w14:paraId="471566EE" w14:textId="77777777" w:rsidR="0073640A" w:rsidRDefault="0073640A">
            <w:pPr>
              <w:pStyle w:val="TableParagraph"/>
              <w:spacing w:before="9"/>
              <w:rPr>
                <w:sz w:val="29"/>
              </w:rPr>
            </w:pPr>
          </w:p>
          <w:p w14:paraId="1B1AA27D" w14:textId="77777777" w:rsidR="0073640A" w:rsidRDefault="00000000">
            <w:pPr>
              <w:pStyle w:val="TableParagraph"/>
              <w:spacing w:line="184" w:lineRule="exact"/>
              <w:ind w:left="331" w:right="-44"/>
              <w:rPr>
                <w:sz w:val="18"/>
              </w:rPr>
            </w:pPr>
            <w:r>
              <w:rPr>
                <w:position w:val="-3"/>
                <w:sz w:val="28"/>
                <w:szCs w:val="28"/>
              </w:rPr>
              <w:t>14</w:t>
            </w:r>
          </w:p>
        </w:tc>
      </w:tr>
      <w:tr w:rsidR="0073640A" w14:paraId="31B87244" w14:textId="77777777">
        <w:trPr>
          <w:trHeight w:val="600"/>
        </w:trPr>
        <w:tc>
          <w:tcPr>
            <w:tcW w:w="8419" w:type="dxa"/>
            <w:gridSpan w:val="3"/>
          </w:tcPr>
          <w:p w14:paraId="6F909CB6" w14:textId="77777777" w:rsidR="0073640A" w:rsidRDefault="00000000">
            <w:pPr>
              <w:pStyle w:val="TableParagraph"/>
              <w:spacing w:before="266"/>
              <w:ind w:left="26"/>
              <w:rPr>
                <w:sz w:val="27"/>
              </w:rPr>
            </w:pPr>
            <w:r>
              <w:rPr>
                <w:sz w:val="27"/>
              </w:rPr>
              <w:t>Individual Contribution</w:t>
            </w:r>
          </w:p>
        </w:tc>
        <w:tc>
          <w:tcPr>
            <w:tcW w:w="1143" w:type="dxa"/>
          </w:tcPr>
          <w:p w14:paraId="19D8EAE7" w14:textId="77777777" w:rsidR="0073640A" w:rsidRDefault="00000000">
            <w:pPr>
              <w:pStyle w:val="TableParagraph"/>
              <w:spacing w:before="266"/>
              <w:ind w:right="-15"/>
              <w:jc w:val="center"/>
              <w:rPr>
                <w:sz w:val="27"/>
              </w:rPr>
            </w:pPr>
            <w:r>
              <w:rPr>
                <w:sz w:val="27"/>
              </w:rPr>
              <w:t>15-18</w:t>
            </w:r>
          </w:p>
        </w:tc>
      </w:tr>
      <w:tr w:rsidR="0073640A" w14:paraId="1A7902F7" w14:textId="77777777">
        <w:trPr>
          <w:trHeight w:val="595"/>
        </w:trPr>
        <w:tc>
          <w:tcPr>
            <w:tcW w:w="8419" w:type="dxa"/>
            <w:gridSpan w:val="3"/>
          </w:tcPr>
          <w:p w14:paraId="0C046616" w14:textId="77777777" w:rsidR="0073640A" w:rsidRDefault="0073640A">
            <w:pPr>
              <w:pStyle w:val="TableParagraph"/>
              <w:spacing w:before="5"/>
              <w:rPr>
                <w:sz w:val="23"/>
              </w:rPr>
            </w:pPr>
          </w:p>
          <w:p w14:paraId="1FCD0321" w14:textId="77777777" w:rsidR="0073640A" w:rsidRDefault="00000000">
            <w:pPr>
              <w:pStyle w:val="TableParagraph"/>
              <w:spacing w:line="306" w:lineRule="exact"/>
              <w:ind w:left="24"/>
              <w:rPr>
                <w:sz w:val="27"/>
              </w:rPr>
            </w:pPr>
            <w:r>
              <w:rPr>
                <w:sz w:val="27"/>
              </w:rPr>
              <w:t>Plagiarism Report</w:t>
            </w:r>
          </w:p>
        </w:tc>
        <w:tc>
          <w:tcPr>
            <w:tcW w:w="1143" w:type="dxa"/>
          </w:tcPr>
          <w:p w14:paraId="16FDD81E" w14:textId="77777777" w:rsidR="0073640A" w:rsidRDefault="0073640A">
            <w:pPr>
              <w:pStyle w:val="TableParagraph"/>
              <w:spacing w:before="5"/>
              <w:rPr>
                <w:sz w:val="23"/>
              </w:rPr>
            </w:pPr>
          </w:p>
          <w:p w14:paraId="2358A32F" w14:textId="77777777" w:rsidR="0073640A" w:rsidRDefault="00000000">
            <w:pPr>
              <w:pStyle w:val="TableParagraph"/>
              <w:spacing w:line="306" w:lineRule="exact"/>
              <w:jc w:val="center"/>
              <w:rPr>
                <w:sz w:val="27"/>
              </w:rPr>
            </w:pPr>
            <w:r>
              <w:rPr>
                <w:w w:val="84"/>
                <w:sz w:val="27"/>
              </w:rPr>
              <w:t>19</w:t>
            </w:r>
          </w:p>
        </w:tc>
      </w:tr>
    </w:tbl>
    <w:p w14:paraId="2F737CBF" w14:textId="77777777" w:rsidR="0073640A" w:rsidRDefault="0073640A">
      <w:pPr>
        <w:spacing w:line="306" w:lineRule="exact"/>
        <w:jc w:val="right"/>
        <w:rPr>
          <w:sz w:val="27"/>
        </w:rPr>
        <w:sectPr w:rsidR="0073640A">
          <w:pgSz w:w="11900" w:h="16840"/>
          <w:pgMar w:top="1600" w:right="1180" w:bottom="280" w:left="1220" w:header="720" w:footer="720" w:gutter="0"/>
          <w:pgBorders w:offsetFrom="page">
            <w:top w:val="single" w:sz="8" w:space="20" w:color="000000"/>
            <w:left w:val="single" w:sz="8" w:space="13" w:color="000000"/>
            <w:bottom w:val="single" w:sz="8" w:space="19" w:color="000000"/>
            <w:right w:val="single" w:sz="8" w:space="13" w:color="000000"/>
          </w:pgBorders>
          <w:cols w:space="720"/>
        </w:sectPr>
      </w:pPr>
    </w:p>
    <w:p w14:paraId="7C857C02" w14:textId="77777777" w:rsidR="0073640A" w:rsidRDefault="00AA430B">
      <w:pPr>
        <w:pStyle w:val="BodyText"/>
        <w:spacing w:line="20" w:lineRule="exact"/>
        <w:ind w:left="187"/>
        <w:rPr>
          <w:sz w:val="2"/>
        </w:rPr>
      </w:pPr>
      <w:r>
        <w:rPr>
          <w:noProof/>
          <w:sz w:val="2"/>
        </w:rPr>
        <w:lastRenderedPageBreak/>
        <mc:AlternateContent>
          <mc:Choice Requires="wpg">
            <w:drawing>
              <wp:inline distT="0" distB="0" distL="0" distR="0" wp14:anchorId="50513A5E" wp14:editId="5739085B">
                <wp:extent cx="5792470" cy="6350"/>
                <wp:effectExtent l="13335" t="1905" r="13970" b="10795"/>
                <wp:docPr id="8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85" name="Line 3"/>
                        <wps:cNvCnPr>
                          <a:cxnSpLocks noChangeShapeType="1"/>
                        </wps:cNvCnPr>
                        <wps:spPr bwMode="auto">
                          <a:xfrm>
                            <a:off x="0" y="5"/>
                            <a:ext cx="9122" cy="0"/>
                          </a:xfrm>
                          <a:prstGeom prst="line">
                            <a:avLst/>
                          </a:prstGeom>
                          <a:noFill/>
                          <a:ln w="6059">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7B730AD" id="Group 2"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">
                <v:line id="Line 3" o:spid="_x0000_s1027" style="position:absolute;visibility:visible;mso-wrap-style:square" from="0,5" to="91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" strokeweight=".16831mm"/>
                <w10:anchorlock/>
              </v:group>
            </w:pict>
          </mc:Fallback>
        </mc:AlternateContent>
      </w:r>
    </w:p>
    <w:p w14:paraId="27F343A7" w14:textId="77777777" w:rsidR="0073640A" w:rsidRDefault="0073640A">
      <w:pPr>
        <w:pStyle w:val="BodyText"/>
        <w:rPr>
          <w:sz w:val="20"/>
        </w:rPr>
      </w:pPr>
    </w:p>
    <w:p w14:paraId="3A7718F0" w14:textId="77777777" w:rsidR="0073640A" w:rsidRDefault="0073640A">
      <w:pPr>
        <w:pStyle w:val="BodyText"/>
        <w:spacing w:before="5"/>
        <w:rPr>
          <w:sz w:val="19"/>
        </w:rPr>
      </w:pPr>
    </w:p>
    <w:p w14:paraId="06047CAB" w14:textId="77777777" w:rsidR="0073640A" w:rsidRDefault="00000000">
      <w:pPr>
        <w:spacing w:before="87"/>
        <w:ind w:left="177"/>
        <w:rPr>
          <w:sz w:val="46"/>
        </w:rPr>
      </w:pPr>
      <w:r>
        <w:rPr>
          <w:sz w:val="46"/>
        </w:rPr>
        <w:t>Chapter 1</w:t>
      </w:r>
    </w:p>
    <w:p w14:paraId="752F588D" w14:textId="77777777" w:rsidR="0073640A" w:rsidRDefault="00000000">
      <w:pPr>
        <w:spacing w:before="296"/>
        <w:ind w:left="178"/>
        <w:rPr>
          <w:sz w:val="46"/>
        </w:rPr>
      </w:pPr>
      <w:r>
        <w:rPr>
          <w:sz w:val="46"/>
        </w:rPr>
        <w:t>Introduction</w:t>
      </w:r>
    </w:p>
    <w:p w14:paraId="34650E69" w14:textId="77777777" w:rsidR="0073640A" w:rsidRDefault="00000000">
      <w:pPr>
        <w:pStyle w:val="BodyText"/>
        <w:spacing w:before="5"/>
        <w:ind w:left="178" w:right="161" w:hanging="2"/>
      </w:pPr>
      <w:r>
        <w:t>The use of blockchain technology has greatly increased in recent years, focusing on security, transparency, and decentralization. This technology has found many applications in various fields including finance, healthcare, logistics, etc. One such area where blockchain technology is not gaining significant attention is in the voting system. A voting system is an essential component of democracy. And transparency and security of the voting process are crucial for maintaining the integrity of the system. Blockchain technology provides a unique solution to the challenges faced by traditional voting systems by providing a decentralized, immutable, and transparent platform for voting.</w:t>
      </w:r>
    </w:p>
    <w:p w14:paraId="23E6AF48" w14:textId="77777777" w:rsidR="0073640A" w:rsidRDefault="0073640A">
      <w:pPr>
        <w:pStyle w:val="BodyText"/>
        <w:spacing w:before="8"/>
        <w:rPr>
          <w:sz w:val="27"/>
        </w:rPr>
      </w:pPr>
    </w:p>
    <w:p w14:paraId="63DF2E87" w14:textId="77777777" w:rsidR="0073640A" w:rsidRDefault="00000000">
      <w:pPr>
        <w:pStyle w:val="BodyText"/>
        <w:ind w:left="178" w:right="237" w:hanging="1"/>
      </w:pPr>
      <w:r>
        <w:t xml:space="preserve">The project "Voting System using Blockchain Technology" aims to design and develop a blockchain-based voting system that ensures the accuracy, transparency, and security of the voting process. This system employs the use of blockchain technology to create a tamper-proof record of each vote, which can be audited at any time. The use of blockchain technology also eliminates the need for central authorities or any human </w:t>
      </w:r>
      <w:proofErr w:type="gramStart"/>
      <w:r>
        <w:t>intervention(</w:t>
      </w:r>
      <w:proofErr w:type="gramEnd"/>
      <w:r>
        <w:t>which can result in</w:t>
      </w:r>
      <w:r>
        <w:rPr>
          <w:spacing w:val="-38"/>
        </w:rPr>
        <w:t xml:space="preserve"> </w:t>
      </w:r>
      <w:r>
        <w:t>human error and personal bias), thus making the process more efficient</w:t>
      </w:r>
      <w:r>
        <w:rPr>
          <w:spacing w:val="22"/>
        </w:rPr>
        <w:t xml:space="preserve"> </w:t>
      </w:r>
      <w:r>
        <w:t>and</w:t>
      </w:r>
    </w:p>
    <w:p w14:paraId="0408D4ED" w14:textId="77777777" w:rsidR="0073640A" w:rsidRDefault="00000000">
      <w:pPr>
        <w:pStyle w:val="BodyText"/>
        <w:spacing w:before="3"/>
        <w:ind w:left="180"/>
      </w:pPr>
      <w:r>
        <w:t>cost-effective and overall reliable.</w:t>
      </w:r>
    </w:p>
    <w:p w14:paraId="61DD4071" w14:textId="77777777" w:rsidR="0073640A" w:rsidRDefault="0073640A">
      <w:pPr>
        <w:pStyle w:val="BodyText"/>
      </w:pPr>
    </w:p>
    <w:p w14:paraId="7FFE1FAA" w14:textId="77777777" w:rsidR="0073640A" w:rsidRDefault="00000000">
      <w:pPr>
        <w:pStyle w:val="BodyText"/>
        <w:ind w:left="177" w:right="329"/>
      </w:pPr>
      <w:r>
        <w:t>The objective of this report is to provide an in-depth analysis of the design and implementation of the voting system using blockchain technology. This report has details of the technical aspects of the system, including the use of smart contracts and consensus algorithms, as well as the benefits and limitations of using blockchain technology in the voting system. Furthermore, the report will also discuss the potential use cases of the system and the challenges that need to be addressed before it can be adopted at</w:t>
      </w:r>
      <w:r>
        <w:rPr>
          <w:spacing w:val="55"/>
        </w:rPr>
        <w:t xml:space="preserve"> </w:t>
      </w:r>
      <w:r>
        <w:t>scale.</w:t>
      </w:r>
    </w:p>
    <w:p w14:paraId="5311BD2F" w14:textId="77777777" w:rsidR="0073640A" w:rsidRDefault="00000000">
      <w:pPr>
        <w:pStyle w:val="BodyText"/>
        <w:spacing w:before="200"/>
        <w:ind w:left="177" w:right="234"/>
      </w:pPr>
      <w:r>
        <w:t xml:space="preserve">The problem or the shortcoming of the current voting system is that we </w:t>
      </w:r>
      <w:proofErr w:type="gramStart"/>
      <w:r>
        <w:t>have to</w:t>
      </w:r>
      <w:proofErr w:type="gramEnd"/>
      <w:r>
        <w:t xml:space="preserve"> rely on </w:t>
      </w:r>
      <w:r w:rsidR="00AC4B05">
        <w:t xml:space="preserve">a </w:t>
      </w:r>
      <w:r>
        <w:t xml:space="preserve">central authority to conduct the voting fairly and </w:t>
      </w:r>
      <w:r w:rsidR="00AC4B05">
        <w:t xml:space="preserve">have </w:t>
      </w:r>
      <w:r>
        <w:t xml:space="preserve">no way to trace back the vote from where it was </w:t>
      </w:r>
      <w:r w:rsidR="00AC4B05">
        <w:t>cast</w:t>
      </w:r>
      <w:r>
        <w:t xml:space="preserve"> from. As we have seen an example</w:t>
      </w:r>
      <w:r>
        <w:rPr>
          <w:spacing w:val="-43"/>
        </w:rPr>
        <w:t xml:space="preserve"> </w:t>
      </w:r>
      <w:r>
        <w:t xml:space="preserve">where in the last Elections, </w:t>
      </w:r>
      <w:r w:rsidR="00AC4B05">
        <w:t xml:space="preserve">the </w:t>
      </w:r>
      <w:r>
        <w:t xml:space="preserve">Congress Party accused </w:t>
      </w:r>
      <w:r w:rsidR="00AC4B05">
        <w:t xml:space="preserve">the </w:t>
      </w:r>
      <w:r>
        <w:t xml:space="preserve">BJP </w:t>
      </w:r>
      <w:r w:rsidR="00AC4B05">
        <w:t>of</w:t>
      </w:r>
      <w:r>
        <w:t xml:space="preserve"> stealing the vote, but there was no way to verify the authentication of votes. Here Blockchain technology solves this problem by introducing a transparent system where each vote has a unique ID and can be traced back from its </w:t>
      </w:r>
      <w:r w:rsidR="00AC4B05">
        <w:t>castle</w:t>
      </w:r>
      <w:r>
        <w:t xml:space="preserve"> to its</w:t>
      </w:r>
      <w:r>
        <w:rPr>
          <w:spacing w:val="47"/>
        </w:rPr>
        <w:t xml:space="preserve"> </w:t>
      </w:r>
      <w:r>
        <w:t>caster.</w:t>
      </w:r>
    </w:p>
    <w:p w14:paraId="6A939ACC" w14:textId="77777777" w:rsidR="0073640A" w:rsidRDefault="0073640A">
      <w:pPr>
        <w:pStyle w:val="BodyText"/>
        <w:rPr>
          <w:sz w:val="20"/>
        </w:rPr>
      </w:pPr>
    </w:p>
    <w:p w14:paraId="3BA68570" w14:textId="77777777" w:rsidR="0073640A" w:rsidRDefault="0073640A">
      <w:pPr>
        <w:pStyle w:val="BodyText"/>
        <w:rPr>
          <w:sz w:val="20"/>
        </w:rPr>
      </w:pPr>
    </w:p>
    <w:p w14:paraId="7E59E0CA" w14:textId="77777777" w:rsidR="0073640A" w:rsidRDefault="0073640A">
      <w:pPr>
        <w:pStyle w:val="BodyText"/>
        <w:rPr>
          <w:sz w:val="20"/>
        </w:rPr>
      </w:pPr>
    </w:p>
    <w:p w14:paraId="5911B40C" w14:textId="77777777" w:rsidR="0073640A" w:rsidRDefault="0073640A">
      <w:pPr>
        <w:pStyle w:val="BodyText"/>
        <w:rPr>
          <w:sz w:val="20"/>
        </w:rPr>
      </w:pPr>
    </w:p>
    <w:p w14:paraId="17350435" w14:textId="77777777" w:rsidR="0073640A" w:rsidRDefault="0073640A">
      <w:pPr>
        <w:pStyle w:val="BodyText"/>
        <w:rPr>
          <w:sz w:val="20"/>
        </w:rPr>
      </w:pPr>
    </w:p>
    <w:p w14:paraId="67EF228B" w14:textId="77777777" w:rsidR="0073640A" w:rsidRDefault="0073640A">
      <w:pPr>
        <w:pStyle w:val="BodyText"/>
        <w:rPr>
          <w:sz w:val="20"/>
        </w:rPr>
      </w:pPr>
    </w:p>
    <w:p w14:paraId="5C0D1EAA" w14:textId="77777777" w:rsidR="0073640A" w:rsidRDefault="0073640A">
      <w:pPr>
        <w:pStyle w:val="BodyText"/>
        <w:rPr>
          <w:sz w:val="20"/>
        </w:rPr>
      </w:pPr>
    </w:p>
    <w:p w14:paraId="7E5E365F" w14:textId="77777777" w:rsidR="0073640A" w:rsidRDefault="00AA430B">
      <w:pPr>
        <w:pStyle w:val="BodyText"/>
        <w:spacing w:before="8"/>
        <w:rPr>
          <w:sz w:val="19"/>
        </w:rPr>
      </w:pPr>
      <w:r>
        <w:rPr>
          <w:noProof/>
        </w:rPr>
        <mc:AlternateContent>
          <mc:Choice Requires="wps">
            <w:drawing>
              <wp:anchor distT="0" distB="0" distL="114300" distR="114300" simplePos="0" relativeHeight="251651072" behindDoc="1" locked="0" layoutInCell="1" allowOverlap="1" wp14:anchorId="42026D97" wp14:editId="72330E39">
                <wp:simplePos x="0" y="0"/>
                <wp:positionH relativeFrom="page">
                  <wp:posOffset>896620</wp:posOffset>
                </wp:positionH>
                <wp:positionV relativeFrom="paragraph">
                  <wp:posOffset>171450</wp:posOffset>
                </wp:positionV>
                <wp:extent cx="5792470" cy="1270"/>
                <wp:effectExtent l="0" t="0" r="0" b="0"/>
                <wp:wrapTopAndBottom/>
                <wp:docPr id="83"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92470" cy="1270"/>
                        </a:xfrm>
                        <a:custGeom>
                          <a:avLst/>
                          <a:gdLst>
                            <a:gd name="T0" fmla="+- 0 1412 1412"/>
                            <a:gd name="T1" fmla="*/ T0 w 9122"/>
                            <a:gd name="T2" fmla="+- 0 10534 1412"/>
                            <a:gd name="T3" fmla="*/ T2 w 9122"/>
                          </a:gdLst>
                          <a:ahLst/>
                          <a:cxnLst>
                            <a:cxn ang="0">
                              <a:pos x="T1" y="0"/>
                            </a:cxn>
                            <a:cxn ang="0">
                              <a:pos x="T3" y="0"/>
                            </a:cxn>
                          </a:cxnLst>
                          <a:rect l="0" t="0" r="r" b="b"/>
                          <a:pathLst>
                            <a:path w="9122">
                              <a:moveTo>
                                <a:pt x="0" y="0"/>
                              </a:moveTo>
                              <a:lnTo>
                                <a:pt x="9122" y="0"/>
                              </a:lnTo>
                            </a:path>
                          </a:pathLst>
                        </a:custGeom>
                        <a:noFill/>
                        <a:ln w="605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C135AA" id="Freeform 4" o:spid="_x0000_s1026" style="position:absolute;margin-left:70.6pt;margin-top:13.5pt;width:456.1pt;height:.1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12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" path="m,l9122,e" filled="f" strokeweight=".16831mm">
                <v:path arrowok="t" o:connecttype="custom" o:connectlocs="0,0;5792470,0" o:connectangles="0,0"/>
                <w10:wrap type="topAndBottom" anchorx="page"/>
              </v:shape>
            </w:pict>
          </mc:Fallback>
        </mc:AlternateContent>
      </w:r>
    </w:p>
    <w:p w14:paraId="7F58D9D0" w14:textId="77777777" w:rsidR="0073640A" w:rsidRDefault="0073640A">
      <w:pPr>
        <w:rPr>
          <w:sz w:val="19"/>
        </w:rPr>
        <w:sectPr w:rsidR="0073640A">
          <w:headerReference w:type="default" r:id="rId11"/>
          <w:footerReference w:type="default" r:id="rId12"/>
          <w:pgSz w:w="11900" w:h="16840"/>
          <w:pgMar w:top="920" w:right="1180" w:bottom="1160" w:left="1220" w:header="673" w:footer="973" w:gutter="0"/>
          <w:pgBorders w:offsetFrom="page">
            <w:top w:val="single" w:sz="8" w:space="20" w:color="000000"/>
            <w:left w:val="single" w:sz="8" w:space="13" w:color="000000"/>
            <w:bottom w:val="single" w:sz="8" w:space="19" w:color="000000"/>
            <w:right w:val="single" w:sz="8" w:space="13" w:color="000000"/>
          </w:pgBorders>
          <w:cols w:space="720"/>
        </w:sectPr>
      </w:pPr>
    </w:p>
    <w:p w14:paraId="0EA8F1C8" w14:textId="77777777" w:rsidR="0073640A" w:rsidRDefault="00AA430B">
      <w:pPr>
        <w:pStyle w:val="BodyText"/>
        <w:spacing w:line="20" w:lineRule="exact"/>
        <w:ind w:left="187"/>
        <w:rPr>
          <w:sz w:val="2"/>
        </w:rPr>
      </w:pPr>
      <w:r>
        <w:rPr>
          <w:noProof/>
          <w:sz w:val="2"/>
        </w:rPr>
        <w:lastRenderedPageBreak/>
        <mc:AlternateContent>
          <mc:Choice Requires="wpg">
            <w:drawing>
              <wp:inline distT="0" distB="0" distL="0" distR="0" wp14:anchorId="2BB58EC7" wp14:editId="6F333BB0">
                <wp:extent cx="5792470" cy="6350"/>
                <wp:effectExtent l="13335" t="1905" r="13970" b="10795"/>
                <wp:docPr id="81"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82" name="Line 6"/>
                        <wps:cNvCnPr>
                          <a:cxnSpLocks noChangeShapeType="1"/>
                        </wps:cNvCnPr>
                        <wps:spPr bwMode="auto">
                          <a:xfrm>
                            <a:off x="0" y="5"/>
                            <a:ext cx="9122" cy="0"/>
                          </a:xfrm>
                          <a:prstGeom prst="line">
                            <a:avLst/>
                          </a:prstGeom>
                          <a:noFill/>
                          <a:ln w="6059">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814F52E" id="Group 5"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">
                <v:line id="Line 6" o:spid="_x0000_s1027" style="position:absolute;visibility:visible;mso-wrap-style:square" from="0,5" to="91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" strokeweight=".16831mm"/>
                <w10:anchorlock/>
              </v:group>
            </w:pict>
          </mc:Fallback>
        </mc:AlternateContent>
      </w:r>
    </w:p>
    <w:p w14:paraId="02504AD2" w14:textId="77777777" w:rsidR="0073640A" w:rsidRDefault="00000000">
      <w:pPr>
        <w:pStyle w:val="Heading1"/>
        <w:spacing w:before="2"/>
      </w:pPr>
      <w:r>
        <w:t>Chapter 2</w:t>
      </w:r>
    </w:p>
    <w:p w14:paraId="5D530080" w14:textId="77777777" w:rsidR="0073640A" w:rsidRDefault="00000000">
      <w:pPr>
        <w:spacing w:before="14"/>
        <w:ind w:left="178"/>
        <w:rPr>
          <w:sz w:val="46"/>
        </w:rPr>
      </w:pPr>
      <w:r>
        <w:rPr>
          <w:sz w:val="46"/>
        </w:rPr>
        <w:t>Basic Concepts/ Tools</w:t>
      </w:r>
      <w:r>
        <w:rPr>
          <w:spacing w:val="82"/>
          <w:sz w:val="46"/>
        </w:rPr>
        <w:t xml:space="preserve"> </w:t>
      </w:r>
      <w:r w:rsidR="00E9152C">
        <w:rPr>
          <w:sz w:val="46"/>
        </w:rPr>
        <w:t>Used</w:t>
      </w:r>
    </w:p>
    <w:p w14:paraId="544720C4" w14:textId="77777777" w:rsidR="0073640A" w:rsidRDefault="00000000">
      <w:pPr>
        <w:pStyle w:val="BodyText"/>
        <w:spacing w:before="224" w:line="261" w:lineRule="auto"/>
        <w:ind w:left="180" w:right="329"/>
      </w:pPr>
      <w:r>
        <w:rPr>
          <w:color w:val="CF4B46"/>
          <w:u w:val="single" w:color="B35457"/>
        </w:rPr>
        <w:t xml:space="preserve">React </w:t>
      </w:r>
      <w:proofErr w:type="spellStart"/>
      <w:proofErr w:type="gramStart"/>
      <w:r>
        <w:rPr>
          <w:u w:val="single" w:color="B35457"/>
        </w:rPr>
        <w:t>Js</w:t>
      </w:r>
      <w:proofErr w:type="spellEnd"/>
      <w:r>
        <w:rPr>
          <w:u w:val="single" w:color="B35457"/>
        </w:rPr>
        <w:t>:</w:t>
      </w:r>
      <w:r>
        <w:t>-</w:t>
      </w:r>
      <w:proofErr w:type="gramEnd"/>
      <w:r>
        <w:t xml:space="preserve">React JS is a popular JavaScript library for building user interfaces, and it can be used to create the </w:t>
      </w:r>
      <w:r w:rsidR="00AC4B05">
        <w:t>front end</w:t>
      </w:r>
      <w:r>
        <w:t xml:space="preserve"> of a voting system using</w:t>
      </w:r>
    </w:p>
    <w:p w14:paraId="47C0F01F" w14:textId="77777777" w:rsidR="0073640A" w:rsidRDefault="00000000">
      <w:pPr>
        <w:pStyle w:val="BodyText"/>
        <w:spacing w:before="1" w:line="261" w:lineRule="auto"/>
        <w:ind w:left="178" w:right="352" w:hanging="1"/>
      </w:pPr>
      <w:r>
        <w:t xml:space="preserve">blockchain </w:t>
      </w:r>
      <w:r w:rsidR="00983AF9">
        <w:t>technology. This</w:t>
      </w:r>
      <w:r>
        <w:t xml:space="preserve"> is a type </w:t>
      </w:r>
      <w:r w:rsidR="00983AF9">
        <w:t xml:space="preserve">of </w:t>
      </w:r>
      <w:proofErr w:type="spellStart"/>
      <w:r w:rsidR="00983AF9">
        <w:t>javascript</w:t>
      </w:r>
      <w:proofErr w:type="spellEnd"/>
      <w:r>
        <w:t xml:space="preserve"> library </w:t>
      </w:r>
      <w:r w:rsidR="00E9152C">
        <w:t>that</w:t>
      </w:r>
      <w:r>
        <w:t xml:space="preserve"> was used to design the user interface of the voting system. It provides us with </w:t>
      </w:r>
      <w:r w:rsidR="00E9152C">
        <w:t>a runtime</w:t>
      </w:r>
      <w:r>
        <w:t xml:space="preserve"> environment as well as </w:t>
      </w:r>
      <w:r w:rsidR="00E9152C">
        <w:t xml:space="preserve">the </w:t>
      </w:r>
      <w:r w:rsidR="004B0C7E">
        <w:t>user</w:t>
      </w:r>
      <w:r>
        <w:t xml:space="preserve"> interface to develop and deploy </w:t>
      </w:r>
      <w:r w:rsidR="00983AF9">
        <w:t>the</w:t>
      </w:r>
      <w:r>
        <w:t xml:space="preserve"> UI/UX design of the project</w:t>
      </w:r>
    </w:p>
    <w:p w14:paraId="4FC8A4D6" w14:textId="77777777" w:rsidR="0073640A" w:rsidRDefault="0073640A">
      <w:pPr>
        <w:pStyle w:val="BodyText"/>
        <w:spacing w:before="2"/>
        <w:rPr>
          <w:sz w:val="30"/>
        </w:rPr>
      </w:pPr>
    </w:p>
    <w:p w14:paraId="5F687BD5" w14:textId="77777777" w:rsidR="0073640A" w:rsidRDefault="00000000">
      <w:pPr>
        <w:pStyle w:val="BodyText"/>
        <w:spacing w:line="261" w:lineRule="auto"/>
        <w:ind w:left="178" w:right="289" w:firstLine="2"/>
      </w:pPr>
      <w:r>
        <w:rPr>
          <w:color w:val="C0504D" w:themeColor="accent2"/>
          <w:u w:val="single" w:color="B35754"/>
        </w:rPr>
        <w:t>HTML,</w:t>
      </w:r>
      <w:r w:rsidR="00E9152C">
        <w:rPr>
          <w:color w:val="C0504D" w:themeColor="accent2"/>
          <w:u w:val="single" w:color="B35754"/>
        </w:rPr>
        <w:t xml:space="preserve"> </w:t>
      </w:r>
      <w:r>
        <w:rPr>
          <w:color w:val="C0504D" w:themeColor="accent2"/>
          <w:u w:val="single" w:color="B35754"/>
        </w:rPr>
        <w:t>CSS,</w:t>
      </w:r>
      <w:r w:rsidR="00AC4B05">
        <w:rPr>
          <w:color w:val="C0504D" w:themeColor="accent2"/>
          <w:u w:val="single" w:color="B35754"/>
        </w:rPr>
        <w:t xml:space="preserve"> </w:t>
      </w:r>
      <w:r w:rsidR="00983AF9">
        <w:rPr>
          <w:color w:val="C0504D" w:themeColor="accent2"/>
          <w:u w:val="single" w:color="B35754"/>
        </w:rPr>
        <w:t>REACT-</w:t>
      </w:r>
      <w:proofErr w:type="gramStart"/>
      <w:r>
        <w:rPr>
          <w:color w:val="C0504D" w:themeColor="accent2"/>
          <w:u w:val="single" w:color="B35754"/>
        </w:rPr>
        <w:t>Bootstrap:-</w:t>
      </w:r>
      <w:proofErr w:type="gramEnd"/>
      <w:r>
        <w:t xml:space="preserve">HTML, CSS, and  </w:t>
      </w:r>
      <w:r w:rsidR="00983AF9">
        <w:t>REACT-</w:t>
      </w:r>
      <w:r>
        <w:t>Bootstrap</w:t>
      </w:r>
      <w:r w:rsidR="00E9152C">
        <w:t xml:space="preserve"> </w:t>
      </w:r>
      <w:r>
        <w:t>are</w:t>
      </w:r>
      <w:r w:rsidR="004B0C7E">
        <w:t xml:space="preserve"> important</w:t>
      </w:r>
      <w:r>
        <w:t xml:space="preserve"> technologies for building user interfaces in web development, including in</w:t>
      </w:r>
      <w:r>
        <w:rPr>
          <w:spacing w:val="-40"/>
        </w:rPr>
        <w:t xml:space="preserve"> </w:t>
      </w:r>
      <w:r>
        <w:t xml:space="preserve">React JS. Here is a brief explanation of each technology. Here HTML provides the skeleton of the UI and Bootstrap style </w:t>
      </w:r>
      <w:r w:rsidR="004B0C7E">
        <w:t xml:space="preserve">is </w:t>
      </w:r>
      <w:r>
        <w:t xml:space="preserve">the skeleton in </w:t>
      </w:r>
      <w:r w:rsidR="004B0C7E">
        <w:t>a manner</w:t>
      </w:r>
      <w:r>
        <w:t xml:space="preserve"> </w:t>
      </w:r>
      <w:r w:rsidR="00E2692C">
        <w:t>that</w:t>
      </w:r>
      <w:r>
        <w:t xml:space="preserve"> is presentable to the user and internally uses </w:t>
      </w:r>
      <w:r w:rsidR="004B0C7E">
        <w:t>CSS</w:t>
      </w:r>
      <w:r>
        <w:t xml:space="preserve"> for</w:t>
      </w:r>
      <w:r>
        <w:rPr>
          <w:spacing w:val="50"/>
        </w:rPr>
        <w:t xml:space="preserve"> </w:t>
      </w:r>
      <w:r>
        <w:t>styling.</w:t>
      </w:r>
    </w:p>
    <w:p w14:paraId="46638F44" w14:textId="77777777" w:rsidR="0073640A" w:rsidRDefault="0073640A">
      <w:pPr>
        <w:pStyle w:val="BodyText"/>
        <w:spacing w:before="5"/>
        <w:rPr>
          <w:sz w:val="30"/>
        </w:rPr>
      </w:pPr>
    </w:p>
    <w:p w14:paraId="747C0B53" w14:textId="77777777" w:rsidR="0073640A" w:rsidRDefault="00000000">
      <w:pPr>
        <w:pStyle w:val="BodyText"/>
        <w:tabs>
          <w:tab w:val="left" w:pos="1015"/>
        </w:tabs>
        <w:spacing w:line="261" w:lineRule="auto"/>
        <w:ind w:left="177" w:right="270" w:firstLine="4"/>
      </w:pPr>
      <w:r>
        <w:rPr>
          <w:color w:val="C34B48"/>
          <w:u w:val="single" w:color="B85454"/>
        </w:rPr>
        <w:t>MDB</w:t>
      </w:r>
      <w:r>
        <w:rPr>
          <w:color w:val="C34B48"/>
          <w:u w:val="single" w:color="B85454"/>
        </w:rPr>
        <w:tab/>
      </w:r>
      <w:r w:rsidR="00983AF9">
        <w:rPr>
          <w:color w:val="BF4F44"/>
          <w:u w:val="single" w:color="B85454"/>
        </w:rPr>
        <w:t xml:space="preserve">UI </w:t>
      </w:r>
      <w:proofErr w:type="gramStart"/>
      <w:r w:rsidR="00983AF9">
        <w:rPr>
          <w:color w:val="BF4F44"/>
          <w:u w:val="single" w:color="B85454"/>
        </w:rPr>
        <w:t>KIT</w:t>
      </w:r>
      <w:r>
        <w:rPr>
          <w:color w:val="C14946"/>
        </w:rPr>
        <w:t>:-</w:t>
      </w:r>
      <w:proofErr w:type="gramEnd"/>
      <w:r>
        <w:rPr>
          <w:color w:val="C14946"/>
        </w:rPr>
        <w:t xml:space="preserve"> </w:t>
      </w:r>
      <w:r>
        <w:t>It is a comprehensive</w:t>
      </w:r>
      <w:r w:rsidR="00AC4B05">
        <w:t xml:space="preserve"> </w:t>
      </w:r>
      <w:r>
        <w:t>front-end toolkit for web developers</w:t>
      </w:r>
      <w:r w:rsidR="00AC4B05">
        <w:t xml:space="preserve"> </w:t>
      </w:r>
      <w:r>
        <w:t>that provides a collection of ready-to-use components, plugins, and templates. It is based on the latest version of Bootstrap and includes additional custom components and features. MDB UI Kit is designed to help developers create modern, responsive, and visually appealing web applications quickly and easily. The kit includes over 4,000 UI components, including buttons, forms,</w:t>
      </w:r>
      <w:r>
        <w:rPr>
          <w:spacing w:val="-40"/>
        </w:rPr>
        <w:t xml:space="preserve"> </w:t>
      </w:r>
      <w:r>
        <w:t>navigation menus, modals, cards, carousels, and many</w:t>
      </w:r>
      <w:r>
        <w:rPr>
          <w:spacing w:val="64"/>
        </w:rPr>
        <w:t xml:space="preserve"> </w:t>
      </w:r>
      <w:r>
        <w:t>more.</w:t>
      </w:r>
    </w:p>
    <w:p w14:paraId="55CB775F" w14:textId="77777777" w:rsidR="0073640A" w:rsidRDefault="0073640A">
      <w:pPr>
        <w:pStyle w:val="BodyText"/>
        <w:spacing w:before="10"/>
        <w:rPr>
          <w:sz w:val="30"/>
        </w:rPr>
      </w:pPr>
    </w:p>
    <w:p w14:paraId="79AF5A0A" w14:textId="77777777" w:rsidR="0073640A" w:rsidRDefault="00000000">
      <w:pPr>
        <w:pStyle w:val="BodyText"/>
        <w:spacing w:before="1" w:line="261" w:lineRule="auto"/>
        <w:ind w:left="177" w:right="329" w:firstLine="4"/>
      </w:pPr>
      <w:r>
        <w:rPr>
          <w:color w:val="BF544B"/>
          <w:u w:val="single" w:color="BF4F4F"/>
        </w:rPr>
        <w:t xml:space="preserve">Firebase </w:t>
      </w:r>
      <w:r w:rsidR="00983AF9">
        <w:rPr>
          <w:u w:val="single" w:color="BF4F4F"/>
        </w:rPr>
        <w:t>Auth:</w:t>
      </w:r>
      <w:r w:rsidR="00983AF9">
        <w:t xml:space="preserve"> -</w:t>
      </w:r>
      <w:r>
        <w:t>Firebase Authentication is a service provided by Google's Firebase platform that enables developers to easily integrate authentication into their web and mobile applications. With Firebase Authentication,</w:t>
      </w:r>
      <w:r>
        <w:rPr>
          <w:spacing w:val="-53"/>
        </w:rPr>
        <w:t xml:space="preserve"> </w:t>
      </w:r>
      <w:r>
        <w:t>users can sign up and sign in to your app using various authentication methods such as email and password, phone number, Google, Facebook, Twitter, GitHub, Apple, and others.</w:t>
      </w:r>
    </w:p>
    <w:p w14:paraId="571E2C5D" w14:textId="77777777" w:rsidR="0073640A" w:rsidRDefault="0073640A">
      <w:pPr>
        <w:pStyle w:val="BodyText"/>
        <w:spacing w:before="3"/>
        <w:rPr>
          <w:sz w:val="30"/>
        </w:rPr>
      </w:pPr>
    </w:p>
    <w:p w14:paraId="3B98DA01" w14:textId="77777777" w:rsidR="0073640A" w:rsidRDefault="00000000">
      <w:pPr>
        <w:pStyle w:val="BodyText"/>
        <w:spacing w:line="261" w:lineRule="auto"/>
        <w:ind w:left="179" w:right="390" w:firstLine="1"/>
      </w:pPr>
      <w:r>
        <w:rPr>
          <w:color w:val="CD5246"/>
          <w:u w:val="single" w:color="B3544F"/>
        </w:rPr>
        <w:t xml:space="preserve">Firebase </w:t>
      </w:r>
      <w:proofErr w:type="spellStart"/>
      <w:proofErr w:type="gramStart"/>
      <w:r w:rsidR="00983AF9">
        <w:rPr>
          <w:u w:val="single" w:color="B3544F"/>
        </w:rPr>
        <w:t>firestore</w:t>
      </w:r>
      <w:proofErr w:type="spellEnd"/>
      <w:r>
        <w:rPr>
          <w:u w:val="single" w:color="B3544F"/>
        </w:rPr>
        <w:t>:</w:t>
      </w:r>
      <w:r>
        <w:t>-</w:t>
      </w:r>
      <w:proofErr w:type="gramEnd"/>
      <w:r>
        <w:t xml:space="preserve">Firebase </w:t>
      </w:r>
      <w:proofErr w:type="spellStart"/>
      <w:r>
        <w:t>Firestore</w:t>
      </w:r>
      <w:proofErr w:type="spellEnd"/>
      <w:r>
        <w:t xml:space="preserve"> is a cloud-based NoSQL document database provided by Google's Firebase platform. It offers real-time synchronization and offline support, which enables developers to build responsive, collaborative applications that work seamlessly across web,</w:t>
      </w:r>
      <w:r>
        <w:rPr>
          <w:spacing w:val="-52"/>
        </w:rPr>
        <w:t xml:space="preserve"> </w:t>
      </w:r>
      <w:r>
        <w:t xml:space="preserve">mobile, and server platforms. </w:t>
      </w:r>
      <w:proofErr w:type="spellStart"/>
      <w:r>
        <w:t>Firestore</w:t>
      </w:r>
      <w:proofErr w:type="spellEnd"/>
      <w:r>
        <w:t xml:space="preserve"> stores data in documents, collections, and </w:t>
      </w:r>
      <w:r w:rsidR="004B0C7E">
        <w:t>sub-collections</w:t>
      </w:r>
      <w:r>
        <w:t xml:space="preserve">, and allows developers to query, update, and delete data in </w:t>
      </w:r>
      <w:r w:rsidR="004B0C7E">
        <w:t>real time</w:t>
      </w:r>
      <w:r>
        <w:t xml:space="preserve"> with simple APIs. </w:t>
      </w:r>
      <w:proofErr w:type="spellStart"/>
      <w:r>
        <w:t>Firestore</w:t>
      </w:r>
      <w:proofErr w:type="spellEnd"/>
      <w:r>
        <w:t xml:space="preserve"> also offers powerful security rules that allow developers to control who has access to read and write data in their database.</w:t>
      </w:r>
    </w:p>
    <w:p w14:paraId="71F0399E" w14:textId="77777777" w:rsidR="0073640A" w:rsidRDefault="00AA430B">
      <w:pPr>
        <w:pStyle w:val="BodyText"/>
        <w:spacing w:before="4" w:line="261" w:lineRule="auto"/>
        <w:ind w:left="180" w:right="329" w:hanging="1"/>
      </w:pPr>
      <w:r>
        <w:rPr>
          <w:noProof/>
        </w:rPr>
        <mc:AlternateContent>
          <mc:Choice Requires="wps">
            <w:drawing>
              <wp:anchor distT="0" distB="0" distL="114300" distR="114300" simplePos="0" relativeHeight="251643904" behindDoc="0" locked="0" layoutInCell="1" allowOverlap="1" wp14:anchorId="1B85AF26" wp14:editId="729D00F8">
                <wp:simplePos x="0" y="0"/>
                <wp:positionH relativeFrom="page">
                  <wp:posOffset>884555</wp:posOffset>
                </wp:positionH>
                <wp:positionV relativeFrom="paragraph">
                  <wp:posOffset>796925</wp:posOffset>
                </wp:positionV>
                <wp:extent cx="5791835" cy="0"/>
                <wp:effectExtent l="0" t="0" r="0" b="0"/>
                <wp:wrapNone/>
                <wp:docPr id="80"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1835" cy="0"/>
                        </a:xfrm>
                        <a:prstGeom prst="line">
                          <a:avLst/>
                        </a:prstGeom>
                        <a:noFill/>
                        <a:ln w="1817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DF0BEF" id="Line 7"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5pt,62.75pt" to="525.7pt,6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" strokeweight=".50489mm">
                <w10:wrap anchorx="page"/>
              </v:line>
            </w:pict>
          </mc:Fallback>
        </mc:AlternateContent>
      </w:r>
      <w:r w:rsidR="00000000">
        <w:t xml:space="preserve">Additionally, </w:t>
      </w:r>
      <w:proofErr w:type="spellStart"/>
      <w:r w:rsidR="00000000">
        <w:t>Firestore</w:t>
      </w:r>
      <w:proofErr w:type="spellEnd"/>
      <w:r w:rsidR="00000000">
        <w:t xml:space="preserve"> provides features such as transactions, batched writes, and automatic scaling,</w:t>
      </w:r>
    </w:p>
    <w:p w14:paraId="27DF59C3" w14:textId="77777777" w:rsidR="0073640A" w:rsidRDefault="0073640A">
      <w:pPr>
        <w:spacing w:line="261" w:lineRule="auto"/>
        <w:sectPr w:rsidR="0073640A">
          <w:headerReference w:type="default" r:id="rId13"/>
          <w:footerReference w:type="default" r:id="rId14"/>
          <w:pgSz w:w="11900" w:h="16840"/>
          <w:pgMar w:top="920" w:right="1180" w:bottom="680" w:left="1220" w:header="673" w:footer="489" w:gutter="0"/>
          <w:pgBorders w:offsetFrom="page">
            <w:top w:val="single" w:sz="8" w:space="20" w:color="000000"/>
            <w:left w:val="single" w:sz="8" w:space="13" w:color="000000"/>
            <w:bottom w:val="single" w:sz="8" w:space="19" w:color="000000"/>
            <w:right w:val="single" w:sz="8" w:space="13" w:color="000000"/>
          </w:pgBorders>
          <w:cols w:space="720"/>
        </w:sectPr>
      </w:pPr>
    </w:p>
    <w:p w14:paraId="3E834EF4" w14:textId="77777777" w:rsidR="0073640A" w:rsidRDefault="00AA430B">
      <w:pPr>
        <w:pStyle w:val="BodyText"/>
        <w:spacing w:line="20" w:lineRule="exact"/>
        <w:ind w:left="187"/>
        <w:rPr>
          <w:sz w:val="2"/>
        </w:rPr>
      </w:pPr>
      <w:r>
        <w:rPr>
          <w:noProof/>
          <w:sz w:val="2"/>
        </w:rPr>
        <w:lastRenderedPageBreak/>
        <mc:AlternateContent>
          <mc:Choice Requires="wpg">
            <w:drawing>
              <wp:inline distT="0" distB="0" distL="0" distR="0" wp14:anchorId="0C3B24D4" wp14:editId="5400A0DF">
                <wp:extent cx="5792470" cy="6350"/>
                <wp:effectExtent l="13335" t="5080" r="13970" b="7620"/>
                <wp:docPr id="7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79" name="Line 9"/>
                        <wps:cNvCnPr>
                          <a:cxnSpLocks noChangeShapeType="1"/>
                        </wps:cNvCnPr>
                        <wps:spPr bwMode="auto">
                          <a:xfrm>
                            <a:off x="0" y="5"/>
                            <a:ext cx="9122" cy="0"/>
                          </a:xfrm>
                          <a:prstGeom prst="line">
                            <a:avLst/>
                          </a:prstGeom>
                          <a:noFill/>
                          <a:ln w="6059">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1A05C82" id="Group 8"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">
                <v:line id="Line 9" o:spid="_x0000_s1027" style="position:absolute;visibility:visible;mso-wrap-style:square" from="0,5" to="91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" strokeweight=".16831mm"/>
                <w10:anchorlock/>
              </v:group>
            </w:pict>
          </mc:Fallback>
        </mc:AlternateContent>
      </w:r>
    </w:p>
    <w:p w14:paraId="4E78BA8F" w14:textId="77777777" w:rsidR="0073640A" w:rsidRDefault="0073640A">
      <w:pPr>
        <w:pStyle w:val="BodyText"/>
        <w:rPr>
          <w:sz w:val="20"/>
        </w:rPr>
      </w:pPr>
    </w:p>
    <w:p w14:paraId="0899EA93" w14:textId="77777777" w:rsidR="0073640A" w:rsidRDefault="0073640A">
      <w:pPr>
        <w:pStyle w:val="BodyText"/>
        <w:spacing w:before="6"/>
        <w:rPr>
          <w:sz w:val="22"/>
        </w:rPr>
      </w:pPr>
    </w:p>
    <w:p w14:paraId="13C8CF17" w14:textId="77777777" w:rsidR="0073640A" w:rsidRDefault="00000000">
      <w:pPr>
        <w:pStyle w:val="BodyText"/>
        <w:spacing w:before="87" w:line="261" w:lineRule="auto"/>
        <w:ind w:left="178" w:right="329" w:firstLine="2"/>
      </w:pPr>
      <w:r>
        <w:rPr>
          <w:color w:val="CD524B"/>
          <w:u w:val="single" w:color="B85454"/>
        </w:rPr>
        <w:t xml:space="preserve">Firebase </w:t>
      </w:r>
      <w:r w:rsidR="00983AF9">
        <w:rPr>
          <w:u w:val="single" w:color="B85454"/>
        </w:rPr>
        <w:t>hosting:</w:t>
      </w:r>
      <w:r w:rsidR="00983AF9">
        <w:t xml:space="preserve"> -</w:t>
      </w:r>
      <w:r>
        <w:t>Firebase Hosting is a service provided by Google's Firebase platform that enables developers to deploy and host web applications quickly and easily. Firebase Hosting uses a global content delivery network (CDN) to serve web content quickly from edge servers around the world. This results in faster page load times, improved user experience, and better search engine optimization (SEO) for web applications. Firebase Hosting supports a range of features including custom domains, SSL encryption, versioning, and rollbacks, which make it easy for developers to deploy, manage, and update their web applications with</w:t>
      </w:r>
      <w:r>
        <w:rPr>
          <w:spacing w:val="30"/>
        </w:rPr>
        <w:t xml:space="preserve"> </w:t>
      </w:r>
      <w:r>
        <w:t>ease.</w:t>
      </w:r>
    </w:p>
    <w:p w14:paraId="19BD55FD" w14:textId="77777777" w:rsidR="0073640A" w:rsidRDefault="0073640A">
      <w:pPr>
        <w:pStyle w:val="BodyText"/>
        <w:spacing w:before="7"/>
        <w:rPr>
          <w:sz w:val="30"/>
        </w:rPr>
      </w:pPr>
    </w:p>
    <w:p w14:paraId="0F9879F8" w14:textId="77777777" w:rsidR="0073640A" w:rsidRDefault="00983AF9">
      <w:pPr>
        <w:pStyle w:val="BodyText"/>
        <w:spacing w:line="261" w:lineRule="auto"/>
        <w:ind w:left="177" w:right="345" w:firstLine="7"/>
      </w:pPr>
      <w:r>
        <w:rPr>
          <w:color w:val="C0504D" w:themeColor="accent2"/>
          <w:u w:val="single" w:color="B84F54"/>
        </w:rPr>
        <w:t>Solidity:</w:t>
      </w:r>
      <w:r>
        <w:rPr>
          <w:color w:val="C0504D" w:themeColor="accent2"/>
        </w:rPr>
        <w:t xml:space="preserve"> -</w:t>
      </w:r>
      <w:r>
        <w:t xml:space="preserve">Solidity is a programming language used to develop smart contracts on the Ethereum blockchain. It is a high-level, contract-oriented, and statically typed language that is </w:t>
      </w:r>
      <w:proofErr w:type="gramStart"/>
      <w:r>
        <w:t>similar to</w:t>
      </w:r>
      <w:proofErr w:type="gramEnd"/>
      <w:r>
        <w:t xml:space="preserve"> JavaScript and C++. Solidity code is compiled into bytecode, which can be deployed to the Ethereum Virtual Machine (EVM) to run the smart contract. It was in the backend of the project to authenticate</w:t>
      </w:r>
      <w:r>
        <w:rPr>
          <w:spacing w:val="-37"/>
        </w:rPr>
        <w:t xml:space="preserve"> </w:t>
      </w:r>
      <w:r>
        <w:t>the wallet being</w:t>
      </w:r>
      <w:r>
        <w:rPr>
          <w:spacing w:val="18"/>
        </w:rPr>
        <w:t xml:space="preserve"> </w:t>
      </w:r>
      <w:r>
        <w:t>used</w:t>
      </w:r>
    </w:p>
    <w:p w14:paraId="678BD544" w14:textId="77777777" w:rsidR="0073640A" w:rsidRDefault="0073640A">
      <w:pPr>
        <w:pStyle w:val="BodyText"/>
        <w:spacing w:before="8"/>
        <w:rPr>
          <w:sz w:val="30"/>
        </w:rPr>
      </w:pPr>
    </w:p>
    <w:p w14:paraId="7A81780D" w14:textId="77777777" w:rsidR="0073640A" w:rsidRDefault="00000000">
      <w:pPr>
        <w:pStyle w:val="BodyText"/>
        <w:spacing w:line="259" w:lineRule="auto"/>
        <w:ind w:left="178" w:right="345" w:firstLine="2"/>
      </w:pPr>
      <w:r>
        <w:rPr>
          <w:color w:val="C8524B"/>
          <w:spacing w:val="2"/>
          <w:u w:val="single" w:color="B85454"/>
        </w:rPr>
        <w:t>Hadron</w:t>
      </w:r>
      <w:r>
        <w:rPr>
          <w:color w:val="C8524B"/>
          <w:spacing w:val="2"/>
          <w:position w:val="-1"/>
          <w:u w:val="single" w:color="B85454"/>
        </w:rPr>
        <w:t>.</w:t>
      </w:r>
      <w:r w:rsidR="004B0C7E">
        <w:rPr>
          <w:color w:val="C8524B"/>
          <w:spacing w:val="2"/>
          <w:position w:val="-1"/>
          <w:u w:val="single" w:color="B85454"/>
        </w:rPr>
        <w:t xml:space="preserve"> </w:t>
      </w:r>
      <w:r>
        <w:rPr>
          <w:color w:val="C8524B"/>
          <w:spacing w:val="2"/>
          <w:position w:val="-1"/>
          <w:u w:val="single" w:color="B85454"/>
        </w:rPr>
        <w:t xml:space="preserve">I </w:t>
      </w:r>
      <w:r w:rsidR="00983AF9">
        <w:rPr>
          <w:color w:val="C8524B"/>
          <w:u w:val="single" w:color="B85454"/>
        </w:rPr>
        <w:t>s:</w:t>
      </w:r>
      <w:r w:rsidR="00983AF9">
        <w:rPr>
          <w:color w:val="C8524B"/>
        </w:rPr>
        <w:t xml:space="preserve"> -</w:t>
      </w:r>
      <w:r>
        <w:rPr>
          <w:color w:val="C8524B"/>
        </w:rPr>
        <w:t xml:space="preserve"> </w:t>
      </w:r>
      <w:r>
        <w:t>Hadron.js is an open-source, cross-platform framework for building desktop applications using web technologies such as HTML, CSS, and JavaScript. It allows developers to use familiar web development tools and workflows to create desktop applications that can run on Windows, macOS,</w:t>
      </w:r>
      <w:r>
        <w:rPr>
          <w:spacing w:val="-42"/>
        </w:rPr>
        <w:t xml:space="preserve"> </w:t>
      </w:r>
      <w:r>
        <w:t>and Linux operating systems. Hadron.js provides a modular architecture that allows developers to easily add and remove features, as well as a powerful plugin system that enables developers to extend the functionality of their</w:t>
      </w:r>
      <w:r>
        <w:rPr>
          <w:spacing w:val="-34"/>
        </w:rPr>
        <w:t xml:space="preserve"> </w:t>
      </w:r>
      <w:r>
        <w:t>applications.</w:t>
      </w:r>
    </w:p>
    <w:p w14:paraId="53E78F92" w14:textId="77777777" w:rsidR="0073640A" w:rsidRDefault="0073640A">
      <w:pPr>
        <w:pStyle w:val="BodyText"/>
        <w:spacing w:before="8"/>
        <w:rPr>
          <w:sz w:val="30"/>
        </w:rPr>
      </w:pPr>
    </w:p>
    <w:p w14:paraId="757BAFD3" w14:textId="77777777" w:rsidR="0073640A" w:rsidRDefault="00000000">
      <w:pPr>
        <w:pStyle w:val="BodyText"/>
        <w:spacing w:line="256" w:lineRule="auto"/>
        <w:ind w:left="178" w:right="205" w:firstLine="1"/>
      </w:pPr>
      <w:r>
        <w:rPr>
          <w:color w:val="C0504D" w:themeColor="accent2"/>
          <w:u w:val="single" w:color="B8544F"/>
        </w:rPr>
        <w:t>Ether</w:t>
      </w:r>
      <w:r>
        <w:rPr>
          <w:color w:val="C0504D" w:themeColor="accent2"/>
          <w:position w:val="-2"/>
          <w:u w:val="single" w:color="B8544F"/>
        </w:rPr>
        <w:t>.1</w:t>
      </w:r>
      <w:proofErr w:type="gramStart"/>
      <w:r w:rsidR="00983AF9">
        <w:rPr>
          <w:color w:val="C0504D" w:themeColor="accent2"/>
          <w:u w:val="single" w:color="B8544F"/>
        </w:rPr>
        <w:t>s</w:t>
      </w:r>
      <w:r w:rsidR="00983AF9">
        <w:rPr>
          <w:color w:val="C0504D" w:themeColor="accent2"/>
        </w:rPr>
        <w:t>:</w:t>
      </w:r>
      <w:r>
        <w:rPr>
          <w:color w:val="C0504D" w:themeColor="accent2"/>
        </w:rPr>
        <w:t>-</w:t>
      </w:r>
      <w:proofErr w:type="gramEnd"/>
      <w:r>
        <w:t xml:space="preserve"> Ether.js is a popular open-source library for interacting with the Ethereum blockchain using JavaScript. It provides a simple and intuitive API for sending and receiving transactions, querying contract </w:t>
      </w:r>
      <w:r w:rsidR="004B0C7E">
        <w:t>states</w:t>
      </w:r>
      <w:r>
        <w:t xml:space="preserve">, and listening to events on the Ethereum blockchain. Ether.js supports both the Ethereum JSON- RPC API and Web3.js API, making it compatible with a wide range of Ethereum clients and </w:t>
      </w:r>
      <w:proofErr w:type="spellStart"/>
      <w:r>
        <w:t>dApp</w:t>
      </w:r>
      <w:proofErr w:type="spellEnd"/>
      <w:r>
        <w:t xml:space="preserve"> frameworks. It was used by the application to verify the transaction of </w:t>
      </w:r>
      <w:r w:rsidR="004B0C7E">
        <w:t xml:space="preserve">a </w:t>
      </w:r>
      <w:r>
        <w:t>vote by a unique user</w:t>
      </w:r>
    </w:p>
    <w:p w14:paraId="25151F0D" w14:textId="77777777" w:rsidR="0073640A" w:rsidRDefault="0073640A">
      <w:pPr>
        <w:pStyle w:val="BodyText"/>
        <w:rPr>
          <w:sz w:val="20"/>
        </w:rPr>
      </w:pPr>
    </w:p>
    <w:p w14:paraId="3654F0B1" w14:textId="77777777" w:rsidR="0073640A" w:rsidRDefault="0073640A">
      <w:pPr>
        <w:pStyle w:val="BodyText"/>
        <w:rPr>
          <w:sz w:val="20"/>
        </w:rPr>
      </w:pPr>
    </w:p>
    <w:p w14:paraId="73A28E44" w14:textId="77777777" w:rsidR="0073640A" w:rsidRDefault="0073640A">
      <w:pPr>
        <w:pStyle w:val="BodyText"/>
        <w:rPr>
          <w:sz w:val="20"/>
        </w:rPr>
      </w:pPr>
    </w:p>
    <w:p w14:paraId="3E38A9FC" w14:textId="77777777" w:rsidR="0073640A" w:rsidRDefault="0073640A">
      <w:pPr>
        <w:pStyle w:val="BodyText"/>
        <w:rPr>
          <w:sz w:val="20"/>
        </w:rPr>
      </w:pPr>
    </w:p>
    <w:p w14:paraId="1EDDF5F3" w14:textId="77777777" w:rsidR="0073640A" w:rsidRDefault="0073640A">
      <w:pPr>
        <w:pStyle w:val="BodyText"/>
        <w:rPr>
          <w:sz w:val="20"/>
        </w:rPr>
      </w:pPr>
    </w:p>
    <w:p w14:paraId="4431371B" w14:textId="77777777" w:rsidR="0073640A" w:rsidRDefault="0073640A">
      <w:pPr>
        <w:pStyle w:val="BodyText"/>
        <w:rPr>
          <w:sz w:val="20"/>
        </w:rPr>
      </w:pPr>
    </w:p>
    <w:p w14:paraId="2F1BD9C1" w14:textId="77777777" w:rsidR="0073640A" w:rsidRDefault="0073640A">
      <w:pPr>
        <w:pStyle w:val="BodyText"/>
        <w:rPr>
          <w:sz w:val="20"/>
        </w:rPr>
      </w:pPr>
    </w:p>
    <w:p w14:paraId="5A7D9DE0" w14:textId="77777777" w:rsidR="0073640A" w:rsidRDefault="0073640A">
      <w:pPr>
        <w:pStyle w:val="BodyText"/>
        <w:rPr>
          <w:sz w:val="20"/>
        </w:rPr>
      </w:pPr>
    </w:p>
    <w:p w14:paraId="201E6F45" w14:textId="77777777" w:rsidR="0073640A" w:rsidRDefault="00AA430B">
      <w:pPr>
        <w:pStyle w:val="BodyText"/>
        <w:spacing w:before="5"/>
        <w:rPr>
          <w:sz w:val="25"/>
        </w:rPr>
      </w:pPr>
      <w:r>
        <w:rPr>
          <w:noProof/>
        </w:rPr>
        <mc:AlternateContent>
          <mc:Choice Requires="wps">
            <w:drawing>
              <wp:anchor distT="0" distB="0" distL="114300" distR="114300" simplePos="0" relativeHeight="251652096" behindDoc="1" locked="0" layoutInCell="1" allowOverlap="1" wp14:anchorId="37286C45" wp14:editId="24CE6411">
                <wp:simplePos x="0" y="0"/>
                <wp:positionH relativeFrom="page">
                  <wp:posOffset>948055</wp:posOffset>
                </wp:positionH>
                <wp:positionV relativeFrom="paragraph">
                  <wp:posOffset>213360</wp:posOffset>
                </wp:positionV>
                <wp:extent cx="5792470" cy="1270"/>
                <wp:effectExtent l="0" t="0" r="0" b="0"/>
                <wp:wrapTopAndBottom/>
                <wp:docPr id="77"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92470" cy="1270"/>
                        </a:xfrm>
                        <a:custGeom>
                          <a:avLst/>
                          <a:gdLst>
                            <a:gd name="T0" fmla="+- 0 1493 1493"/>
                            <a:gd name="T1" fmla="*/ T0 w 9122"/>
                            <a:gd name="T2" fmla="+- 0 10615 1493"/>
                            <a:gd name="T3" fmla="*/ T2 w 9122"/>
                          </a:gdLst>
                          <a:ahLst/>
                          <a:cxnLst>
                            <a:cxn ang="0">
                              <a:pos x="T1" y="0"/>
                            </a:cxn>
                            <a:cxn ang="0">
                              <a:pos x="T3" y="0"/>
                            </a:cxn>
                          </a:cxnLst>
                          <a:rect l="0" t="0" r="r" b="b"/>
                          <a:pathLst>
                            <a:path w="9122">
                              <a:moveTo>
                                <a:pt x="0" y="0"/>
                              </a:moveTo>
                              <a:lnTo>
                                <a:pt x="9122" y="0"/>
                              </a:lnTo>
                            </a:path>
                          </a:pathLst>
                        </a:custGeom>
                        <a:noFill/>
                        <a:ln w="605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62961F" id="Freeform 10" o:spid="_x0000_s1026" style="position:absolute;margin-left:74.65pt;margin-top:16.8pt;width:456.1pt;height:.1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12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" path="m,l9122,e" filled="f" strokeweight=".16831mm">
                <v:path arrowok="t" o:connecttype="custom" o:connectlocs="0,0;5792470,0" o:connectangles="0,0"/>
                <w10:wrap type="topAndBottom" anchorx="page"/>
              </v:shape>
            </w:pict>
          </mc:Fallback>
        </mc:AlternateContent>
      </w:r>
    </w:p>
    <w:p w14:paraId="4A9F7C30" w14:textId="77777777" w:rsidR="0073640A" w:rsidRDefault="0073640A">
      <w:pPr>
        <w:rPr>
          <w:sz w:val="25"/>
        </w:rPr>
        <w:sectPr w:rsidR="0073640A">
          <w:headerReference w:type="default" r:id="rId15"/>
          <w:footerReference w:type="default" r:id="rId16"/>
          <w:pgSz w:w="11900" w:h="16840"/>
          <w:pgMar w:top="1440" w:right="1180" w:bottom="1180" w:left="1220" w:header="1204" w:footer="990" w:gutter="0"/>
          <w:pgBorders w:offsetFrom="page">
            <w:top w:val="single" w:sz="8" w:space="20" w:color="000000"/>
            <w:left w:val="single" w:sz="8" w:space="13" w:color="000000"/>
            <w:bottom w:val="single" w:sz="8" w:space="19" w:color="000000"/>
            <w:right w:val="single" w:sz="8" w:space="13" w:color="000000"/>
          </w:pgBorders>
          <w:cols w:space="720"/>
        </w:sectPr>
      </w:pPr>
    </w:p>
    <w:p w14:paraId="636C1A46" w14:textId="77777777" w:rsidR="0073640A" w:rsidRDefault="00AA430B">
      <w:pPr>
        <w:pStyle w:val="BodyText"/>
        <w:spacing w:line="20" w:lineRule="exact"/>
        <w:ind w:left="187"/>
        <w:rPr>
          <w:sz w:val="2"/>
        </w:rPr>
      </w:pPr>
      <w:r>
        <w:rPr>
          <w:noProof/>
          <w:sz w:val="2"/>
        </w:rPr>
        <w:lastRenderedPageBreak/>
        <mc:AlternateContent>
          <mc:Choice Requires="wpg">
            <w:drawing>
              <wp:inline distT="0" distB="0" distL="0" distR="0" wp14:anchorId="1CE1A137" wp14:editId="16F287EF">
                <wp:extent cx="5792470" cy="6350"/>
                <wp:effectExtent l="13335" t="5080" r="13970" b="7620"/>
                <wp:docPr id="75"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76" name="Line 12"/>
                        <wps:cNvCnPr>
                          <a:cxnSpLocks noChangeShapeType="1"/>
                        </wps:cNvCnPr>
                        <wps:spPr bwMode="auto">
                          <a:xfrm>
                            <a:off x="0" y="5"/>
                            <a:ext cx="9122" cy="0"/>
                          </a:xfrm>
                          <a:prstGeom prst="line">
                            <a:avLst/>
                          </a:prstGeom>
                          <a:noFill/>
                          <a:ln w="6059">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1607709" id="Group 11"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">
                <v:line id="Line 12" o:spid="_x0000_s1027" style="position:absolute;visibility:visible;mso-wrap-style:square" from="0,5" to="91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" strokeweight=".16831mm"/>
                <w10:anchorlock/>
              </v:group>
            </w:pict>
          </mc:Fallback>
        </mc:AlternateContent>
      </w:r>
    </w:p>
    <w:p w14:paraId="4538CB4B" w14:textId="77777777" w:rsidR="0073640A" w:rsidRDefault="0073640A">
      <w:pPr>
        <w:pStyle w:val="BodyText"/>
        <w:rPr>
          <w:sz w:val="29"/>
        </w:rPr>
      </w:pPr>
    </w:p>
    <w:p w14:paraId="2EDBCA3F" w14:textId="77777777" w:rsidR="0073640A" w:rsidRDefault="00000000">
      <w:pPr>
        <w:pStyle w:val="BodyText"/>
        <w:spacing w:before="87" w:line="261" w:lineRule="auto"/>
        <w:ind w:left="177" w:right="268" w:firstLine="4"/>
      </w:pPr>
      <w:proofErr w:type="gramStart"/>
      <w:r>
        <w:rPr>
          <w:color w:val="C0504D" w:themeColor="accent2"/>
        </w:rPr>
        <w:t>MetaMask:</w:t>
      </w:r>
      <w:r>
        <w:t>-</w:t>
      </w:r>
      <w:proofErr w:type="gramEnd"/>
      <w:r>
        <w:t>MetaMask is a popular browser extension and mobile application that enables users to interact with decentralized applications (</w:t>
      </w:r>
      <w:proofErr w:type="spellStart"/>
      <w:r>
        <w:t>dApps</w:t>
      </w:r>
      <w:proofErr w:type="spellEnd"/>
      <w:r>
        <w:t>) on the Ethereum blockchain. It provides a simple and secure way to manage Ethereum accounts, including the ability to send and receive Ether and ERC-20 tokens, as well as the ability to sign transactions and messages with private keys.</w:t>
      </w:r>
      <w:r w:rsidR="004B0C7E">
        <w:t xml:space="preserve"> </w:t>
      </w:r>
      <w:r>
        <w:t xml:space="preserve">It was used to validate the wallet id in </w:t>
      </w:r>
      <w:r w:rsidR="004B0C7E">
        <w:t xml:space="preserve">the </w:t>
      </w:r>
      <w:r>
        <w:t>application to cast a vote and process transaction</w:t>
      </w:r>
    </w:p>
    <w:p w14:paraId="40EAB019" w14:textId="77777777" w:rsidR="0073640A" w:rsidRDefault="0073640A">
      <w:pPr>
        <w:pStyle w:val="BodyText"/>
        <w:spacing w:before="3"/>
        <w:rPr>
          <w:sz w:val="30"/>
        </w:rPr>
      </w:pPr>
    </w:p>
    <w:p w14:paraId="0672876D" w14:textId="77777777" w:rsidR="0073640A" w:rsidRDefault="00000000">
      <w:pPr>
        <w:pStyle w:val="BodyText"/>
        <w:spacing w:line="261" w:lineRule="auto"/>
        <w:ind w:left="178" w:firstLine="6"/>
      </w:pPr>
      <w:r>
        <w:rPr>
          <w:color w:val="D15D60"/>
          <w:u w:val="single" w:color="AF5757"/>
        </w:rPr>
        <w:t xml:space="preserve">Sheet </w:t>
      </w:r>
      <w:proofErr w:type="spellStart"/>
      <w:proofErr w:type="gramStart"/>
      <w:r>
        <w:rPr>
          <w:u w:val="single" w:color="AF5757"/>
        </w:rPr>
        <w:t>Js</w:t>
      </w:r>
      <w:proofErr w:type="spellEnd"/>
      <w:r>
        <w:rPr>
          <w:u w:val="single" w:color="AF5757"/>
        </w:rPr>
        <w:t>:</w:t>
      </w:r>
      <w:r>
        <w:t>-Sheet.js</w:t>
      </w:r>
      <w:proofErr w:type="gramEnd"/>
      <w:r>
        <w:t xml:space="preserve"> is a popular open-source JavaScript library that provides powerful tools for working with spreadsheet data in various formats, including Excel, CSV, and HTML. It allows developers to read and write spreadsheet data programmatically, as well as to convert data to </w:t>
      </w:r>
      <w:r w:rsidR="004B0C7E">
        <w:t>JSON</w:t>
      </w:r>
      <w:r>
        <w:t xml:space="preserve"> format, which </w:t>
      </w:r>
      <w:r w:rsidR="004B0C7E">
        <w:t xml:space="preserve">is </w:t>
      </w:r>
      <w:r>
        <w:t xml:space="preserve">later used by react </w:t>
      </w:r>
      <w:proofErr w:type="spellStart"/>
      <w:r>
        <w:t>js</w:t>
      </w:r>
      <w:proofErr w:type="spellEnd"/>
      <w:r>
        <w:t xml:space="preserve"> to display on the web application</w:t>
      </w:r>
    </w:p>
    <w:p w14:paraId="72C219FD" w14:textId="77777777" w:rsidR="0073640A" w:rsidRDefault="0073640A">
      <w:pPr>
        <w:pStyle w:val="BodyText"/>
        <w:spacing w:before="9"/>
        <w:rPr>
          <w:sz w:val="30"/>
        </w:rPr>
      </w:pPr>
    </w:p>
    <w:p w14:paraId="1B6C045C" w14:textId="77777777" w:rsidR="0073640A" w:rsidRDefault="00000000">
      <w:pPr>
        <w:pStyle w:val="BodyText"/>
        <w:spacing w:line="261" w:lineRule="auto"/>
        <w:ind w:left="179" w:right="329"/>
      </w:pPr>
      <w:r>
        <w:rPr>
          <w:color w:val="C34B46"/>
          <w:u w:val="single" w:color="BC544F"/>
        </w:rPr>
        <w:t xml:space="preserve">Google </w:t>
      </w:r>
      <w:proofErr w:type="gramStart"/>
      <w:r>
        <w:rPr>
          <w:color w:val="C0504D" w:themeColor="accent2"/>
          <w:u w:val="single" w:color="BC544F"/>
        </w:rPr>
        <w:t>Forms:</w:t>
      </w:r>
      <w:r>
        <w:rPr>
          <w:color w:val="C0504D" w:themeColor="accent2"/>
        </w:rPr>
        <w:t>-</w:t>
      </w:r>
      <w:proofErr w:type="gramEnd"/>
      <w:r>
        <w:t xml:space="preserve">Google Forms is a free online tool provided by Google that enables users to create surveys, questionnaires, and other forms quickly and easily. It was in the application to create a mock voting system to assert the importance of blockchain </w:t>
      </w:r>
      <w:r w:rsidR="00AC4B05">
        <w:t>technology</w:t>
      </w:r>
      <w:r>
        <w:t xml:space="preserve"> in this</w:t>
      </w:r>
      <w:r>
        <w:rPr>
          <w:spacing w:val="51"/>
        </w:rPr>
        <w:t xml:space="preserve"> </w:t>
      </w:r>
      <w:r>
        <w:t>domain</w:t>
      </w:r>
    </w:p>
    <w:p w14:paraId="19F0043B" w14:textId="77777777" w:rsidR="0073640A" w:rsidRDefault="0073640A">
      <w:pPr>
        <w:spacing w:line="261" w:lineRule="auto"/>
        <w:sectPr w:rsidR="0073640A">
          <w:headerReference w:type="default" r:id="rId17"/>
          <w:footerReference w:type="default" r:id="rId18"/>
          <w:pgSz w:w="11900" w:h="16840"/>
          <w:pgMar w:top="1440" w:right="1180" w:bottom="740" w:left="1220" w:header="1208" w:footer="544" w:gutter="0"/>
          <w:pgBorders w:offsetFrom="page">
            <w:top w:val="single" w:sz="8" w:space="20" w:color="000000"/>
            <w:left w:val="single" w:sz="8" w:space="13" w:color="000000"/>
            <w:bottom w:val="single" w:sz="8" w:space="19" w:color="000000"/>
            <w:right w:val="single" w:sz="8" w:space="13" w:color="000000"/>
          </w:pgBorders>
          <w:cols w:space="720"/>
        </w:sectPr>
      </w:pPr>
    </w:p>
    <w:p w14:paraId="27DF17DD" w14:textId="77777777" w:rsidR="0073640A" w:rsidRDefault="00AA430B">
      <w:pPr>
        <w:spacing w:before="58"/>
        <w:ind w:left="177"/>
        <w:rPr>
          <w:sz w:val="45"/>
        </w:rPr>
      </w:pPr>
      <w:r>
        <w:rPr>
          <w:noProof/>
        </w:rPr>
        <w:lastRenderedPageBreak/>
        <mc:AlternateContent>
          <mc:Choice Requires="wps">
            <w:drawing>
              <wp:anchor distT="0" distB="0" distL="114300" distR="114300" simplePos="0" relativeHeight="251644928" behindDoc="0" locked="0" layoutInCell="1" allowOverlap="1" wp14:anchorId="7155A434" wp14:editId="7D894A8F">
                <wp:simplePos x="0" y="0"/>
                <wp:positionH relativeFrom="page">
                  <wp:posOffset>896620</wp:posOffset>
                </wp:positionH>
                <wp:positionV relativeFrom="page">
                  <wp:posOffset>10346690</wp:posOffset>
                </wp:positionV>
                <wp:extent cx="5791835" cy="0"/>
                <wp:effectExtent l="0" t="0" r="0" b="0"/>
                <wp:wrapNone/>
                <wp:docPr id="74"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1835" cy="0"/>
                        </a:xfrm>
                        <a:prstGeom prst="line">
                          <a:avLst/>
                        </a:prstGeom>
                        <a:noFill/>
                        <a:ln w="6059">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1B3E7B" id="Line 13"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6pt,814.7pt" to="526.65pt,8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" strokeweight=".16831mm">
                <w10:wrap anchorx="page" anchory="page"/>
              </v:line>
            </w:pict>
          </mc:Fallback>
        </mc:AlternateContent>
      </w:r>
      <w:r w:rsidR="00000000">
        <w:rPr>
          <w:w w:val="105"/>
          <w:sz w:val="45"/>
        </w:rPr>
        <w:t>Chapter 3</w:t>
      </w:r>
    </w:p>
    <w:p w14:paraId="34A33740" w14:textId="77777777" w:rsidR="0073640A" w:rsidRDefault="00000000">
      <w:pPr>
        <w:spacing w:before="193" w:line="247" w:lineRule="auto"/>
        <w:ind w:left="178" w:right="1586"/>
        <w:rPr>
          <w:sz w:val="46"/>
        </w:rPr>
      </w:pPr>
      <w:r>
        <w:rPr>
          <w:sz w:val="46"/>
        </w:rPr>
        <w:t>Problem Statement / Requirement Specifications</w:t>
      </w:r>
    </w:p>
    <w:p w14:paraId="748B7467" w14:textId="77777777" w:rsidR="0073640A" w:rsidRDefault="0073640A">
      <w:pPr>
        <w:pStyle w:val="BodyText"/>
        <w:spacing w:before="7"/>
        <w:rPr>
          <w:sz w:val="54"/>
        </w:rPr>
      </w:pPr>
    </w:p>
    <w:p w14:paraId="24FD91AD" w14:textId="77777777" w:rsidR="00CB7A65" w:rsidRDefault="00000000">
      <w:pPr>
        <w:pStyle w:val="BodyText"/>
        <w:spacing w:line="480" w:lineRule="auto"/>
        <w:ind w:left="181" w:right="7132" w:hanging="5"/>
      </w:pPr>
      <w:r>
        <w:t>R1: Login</w:t>
      </w:r>
    </w:p>
    <w:p w14:paraId="2ECA4FDF" w14:textId="77777777" w:rsidR="00CB7A65" w:rsidRDefault="00CB7A65">
      <w:pPr>
        <w:pStyle w:val="BodyText"/>
        <w:spacing w:line="480" w:lineRule="auto"/>
        <w:ind w:left="181" w:right="7132" w:hanging="5"/>
      </w:pPr>
      <w:r w:rsidRPr="00CB7A65">
        <w:drawing>
          <wp:inline distT="0" distB="0" distL="0" distR="0" wp14:anchorId="16FE50E7" wp14:editId="3572789F">
            <wp:extent cx="6032500" cy="29171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32500" cy="2917190"/>
                    </a:xfrm>
                    <a:prstGeom prst="rect">
                      <a:avLst/>
                    </a:prstGeom>
                  </pic:spPr>
                </pic:pic>
              </a:graphicData>
            </a:graphic>
          </wp:inline>
        </w:drawing>
      </w:r>
      <w:r w:rsidR="00000000">
        <w:t xml:space="preserve">Rl.1: </w:t>
      </w:r>
      <w:r>
        <w:t>Signup</w:t>
      </w:r>
      <w:r w:rsidR="00000000">
        <w:t xml:space="preserve"> Page</w:t>
      </w:r>
    </w:p>
    <w:p w14:paraId="2266F66E" w14:textId="77777777" w:rsidR="00CB7A65" w:rsidRDefault="00CB7A65">
      <w:pPr>
        <w:pStyle w:val="BodyText"/>
        <w:spacing w:line="480" w:lineRule="auto"/>
        <w:ind w:left="181" w:right="7132" w:hanging="5"/>
      </w:pPr>
      <w:r w:rsidRPr="00CB7A65">
        <w:drawing>
          <wp:inline distT="0" distB="0" distL="0" distR="0" wp14:anchorId="038A4947" wp14:editId="6B29D047">
            <wp:extent cx="6032500" cy="29127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32500" cy="2912745"/>
                    </a:xfrm>
                    <a:prstGeom prst="rect">
                      <a:avLst/>
                    </a:prstGeom>
                  </pic:spPr>
                </pic:pic>
              </a:graphicData>
            </a:graphic>
          </wp:inline>
        </w:drawing>
      </w:r>
    </w:p>
    <w:p w14:paraId="63089A53" w14:textId="77777777" w:rsidR="0073640A" w:rsidRDefault="00000000">
      <w:pPr>
        <w:pStyle w:val="BodyText"/>
        <w:spacing w:line="480" w:lineRule="auto"/>
        <w:ind w:left="181" w:right="7132" w:hanging="5"/>
      </w:pPr>
      <w:r>
        <w:t xml:space="preserve"> Description-</w:t>
      </w:r>
    </w:p>
    <w:p w14:paraId="5C153D1D" w14:textId="77777777" w:rsidR="0073640A" w:rsidRDefault="00000000">
      <w:pPr>
        <w:pStyle w:val="BodyText"/>
        <w:ind w:left="457"/>
      </w:pPr>
      <w:proofErr w:type="spellStart"/>
      <w:r>
        <w:lastRenderedPageBreak/>
        <w:t>Casel</w:t>
      </w:r>
      <w:proofErr w:type="spellEnd"/>
      <w:r>
        <w:t xml:space="preserve">: If User details </w:t>
      </w:r>
      <w:r w:rsidR="004B0C7E">
        <w:t xml:space="preserve">are </w:t>
      </w:r>
      <w:r>
        <w:t>detected in DB,</w:t>
      </w:r>
    </w:p>
    <w:p w14:paraId="35D66F02" w14:textId="77777777" w:rsidR="0073640A" w:rsidRDefault="00000000">
      <w:pPr>
        <w:pStyle w:val="BodyText"/>
        <w:spacing w:before="2"/>
        <w:ind w:left="1579"/>
      </w:pPr>
      <w:r>
        <w:t>Then he is redirected to</w:t>
      </w:r>
      <w:r>
        <w:rPr>
          <w:spacing w:val="-35"/>
        </w:rPr>
        <w:t xml:space="preserve"> </w:t>
      </w:r>
      <w:proofErr w:type="spellStart"/>
      <w:r>
        <w:t>metamask</w:t>
      </w:r>
      <w:proofErr w:type="spellEnd"/>
      <w:r>
        <w:t>.</w:t>
      </w:r>
    </w:p>
    <w:p w14:paraId="7E6D61A9" w14:textId="77777777" w:rsidR="0073640A" w:rsidRDefault="0073640A">
      <w:pPr>
        <w:pStyle w:val="BodyText"/>
        <w:spacing w:before="7"/>
        <w:rPr>
          <w:sz w:val="27"/>
        </w:rPr>
      </w:pPr>
    </w:p>
    <w:p w14:paraId="45488A9A" w14:textId="77777777" w:rsidR="0073640A" w:rsidRDefault="004B0C7E">
      <w:pPr>
        <w:pStyle w:val="BodyText"/>
        <w:spacing w:before="1" w:line="242" w:lineRule="auto"/>
        <w:ind w:left="1162" w:right="4028" w:hanging="705"/>
      </w:pPr>
      <w:r>
        <w:t>Case 2</w:t>
      </w:r>
      <w:r w:rsidR="00000000">
        <w:t xml:space="preserve">: If any login details </w:t>
      </w:r>
      <w:r>
        <w:t>are</w:t>
      </w:r>
      <w:r w:rsidR="00000000">
        <w:t xml:space="preserve"> NOT </w:t>
      </w:r>
      <w:r>
        <w:t>valid</w:t>
      </w:r>
      <w:r w:rsidR="00000000">
        <w:t xml:space="preserve">, Then User is redirected to </w:t>
      </w:r>
      <w:r>
        <w:t xml:space="preserve">the </w:t>
      </w:r>
      <w:r w:rsidR="00000000">
        <w:t>Login</w:t>
      </w:r>
      <w:r w:rsidR="00000000">
        <w:rPr>
          <w:spacing w:val="-26"/>
        </w:rPr>
        <w:t xml:space="preserve"> </w:t>
      </w:r>
      <w:r w:rsidR="00000000">
        <w:t>page.</w:t>
      </w:r>
    </w:p>
    <w:p w14:paraId="0AFA19AE" w14:textId="77777777" w:rsidR="0073640A" w:rsidRDefault="0073640A">
      <w:pPr>
        <w:pStyle w:val="BodyText"/>
        <w:spacing w:before="7"/>
        <w:rPr>
          <w:sz w:val="27"/>
        </w:rPr>
      </w:pPr>
    </w:p>
    <w:p w14:paraId="37B7D29F" w14:textId="77777777" w:rsidR="0073640A" w:rsidRDefault="00000000">
      <w:pPr>
        <w:pStyle w:val="BodyText"/>
        <w:ind w:left="457"/>
      </w:pPr>
      <w:r>
        <w:t xml:space="preserve">Case3: If the login details </w:t>
      </w:r>
      <w:r w:rsidR="004B0C7E">
        <w:t>are</w:t>
      </w:r>
      <w:r>
        <w:t xml:space="preserve"> valid,</w:t>
      </w:r>
    </w:p>
    <w:p w14:paraId="2217F043" w14:textId="77777777" w:rsidR="0073640A" w:rsidRDefault="004B0C7E">
      <w:pPr>
        <w:pStyle w:val="BodyText"/>
        <w:spacing w:before="2"/>
        <w:ind w:left="1162"/>
      </w:pPr>
      <w:r>
        <w:t>The</w:t>
      </w:r>
      <w:r w:rsidR="00000000">
        <w:t xml:space="preserve"> User is redirected to </w:t>
      </w:r>
      <w:proofErr w:type="spellStart"/>
      <w:r w:rsidR="00000000">
        <w:t>metamask</w:t>
      </w:r>
      <w:proofErr w:type="spellEnd"/>
      <w:r w:rsidR="00000000">
        <w:t>.</w:t>
      </w:r>
    </w:p>
    <w:p w14:paraId="0B68ED4B" w14:textId="77777777" w:rsidR="0073640A" w:rsidRDefault="0073640A">
      <w:pPr>
        <w:pStyle w:val="BodyText"/>
        <w:spacing w:before="7"/>
        <w:rPr>
          <w:sz w:val="27"/>
        </w:rPr>
      </w:pPr>
    </w:p>
    <w:p w14:paraId="53641D81" w14:textId="77777777" w:rsidR="0073640A" w:rsidRDefault="00000000">
      <w:pPr>
        <w:pStyle w:val="BodyText"/>
        <w:ind w:left="248"/>
      </w:pPr>
      <w:r>
        <w:t>R1.2: Signup Page</w:t>
      </w:r>
    </w:p>
    <w:p w14:paraId="42CCADBD" w14:textId="77777777" w:rsidR="0073640A" w:rsidRDefault="00000000">
      <w:pPr>
        <w:pStyle w:val="BodyText"/>
        <w:spacing w:before="3"/>
        <w:ind w:left="457"/>
      </w:pPr>
      <w:proofErr w:type="spellStart"/>
      <w:r>
        <w:t>Casel</w:t>
      </w:r>
      <w:proofErr w:type="spellEnd"/>
      <w:r>
        <w:t xml:space="preserve">: If User details </w:t>
      </w:r>
      <w:r w:rsidR="004B0C7E">
        <w:t>are</w:t>
      </w:r>
      <w:r>
        <w:t xml:space="preserve"> NOT valid,</w:t>
      </w:r>
    </w:p>
    <w:p w14:paraId="4131F743" w14:textId="77777777" w:rsidR="0073640A" w:rsidRDefault="004B0C7E">
      <w:pPr>
        <w:pStyle w:val="BodyText"/>
        <w:spacing w:before="2"/>
        <w:ind w:left="1229"/>
      </w:pPr>
      <w:r>
        <w:t>The</w:t>
      </w:r>
      <w:r w:rsidR="00000000">
        <w:t xml:space="preserve"> User is redirected to </w:t>
      </w:r>
      <w:r>
        <w:t xml:space="preserve">the </w:t>
      </w:r>
      <w:r w:rsidR="00000000">
        <w:t>Signup page.</w:t>
      </w:r>
    </w:p>
    <w:p w14:paraId="34E7A9BF" w14:textId="77777777" w:rsidR="0073640A" w:rsidRDefault="00000000">
      <w:pPr>
        <w:pStyle w:val="BodyText"/>
        <w:spacing w:before="263"/>
        <w:ind w:left="179"/>
      </w:pPr>
      <w:r>
        <w:t xml:space="preserve">Case2: If User details </w:t>
      </w:r>
      <w:r w:rsidR="004B0C7E">
        <w:t>are</w:t>
      </w:r>
      <w:r>
        <w:t xml:space="preserve"> valid,</w:t>
      </w:r>
    </w:p>
    <w:p w14:paraId="3667C726" w14:textId="77777777" w:rsidR="0073640A" w:rsidRDefault="004B0C7E">
      <w:pPr>
        <w:pStyle w:val="BodyText"/>
        <w:spacing w:before="2"/>
        <w:ind w:left="1810"/>
      </w:pPr>
      <w:r>
        <w:t>The</w:t>
      </w:r>
      <w:r w:rsidR="00000000">
        <w:t xml:space="preserve"> User is redirected to </w:t>
      </w:r>
      <w:proofErr w:type="spellStart"/>
      <w:r w:rsidR="00000000">
        <w:t>metamask</w:t>
      </w:r>
      <w:proofErr w:type="spellEnd"/>
      <w:r w:rsidR="00000000">
        <w:t>.</w:t>
      </w:r>
    </w:p>
    <w:p w14:paraId="464FD093" w14:textId="77777777" w:rsidR="0073640A" w:rsidRDefault="0073640A">
      <w:pPr>
        <w:pStyle w:val="BodyText"/>
        <w:spacing w:before="7"/>
        <w:rPr>
          <w:sz w:val="27"/>
        </w:rPr>
      </w:pPr>
    </w:p>
    <w:p w14:paraId="7F017416" w14:textId="77777777" w:rsidR="00CB7A65" w:rsidRDefault="00000000" w:rsidP="00CB7A65">
      <w:pPr>
        <w:pStyle w:val="BodyText"/>
        <w:ind w:left="181"/>
      </w:pPr>
      <w:r>
        <w:t>R2: MetaMask page</w:t>
      </w:r>
    </w:p>
    <w:p w14:paraId="75CF6447" w14:textId="77777777" w:rsidR="0073640A" w:rsidRDefault="00CB7A65">
      <w:pPr>
        <w:pStyle w:val="BodyText"/>
        <w:spacing w:before="3" w:line="321" w:lineRule="exact"/>
        <w:ind w:left="899"/>
      </w:pPr>
      <w:r>
        <w:t>The user</w:t>
      </w:r>
      <w:r w:rsidR="00000000">
        <w:t xml:space="preserve"> is requested to </w:t>
      </w:r>
      <w:r w:rsidR="004B0C7E">
        <w:t>log in</w:t>
      </w:r>
      <w:r w:rsidR="00000000">
        <w:t xml:space="preserve"> using MetaMask</w:t>
      </w:r>
      <w:r w:rsidR="00000000">
        <w:rPr>
          <w:spacing w:val="52"/>
        </w:rPr>
        <w:t xml:space="preserve"> </w:t>
      </w:r>
      <w:r w:rsidR="00000000">
        <w:t>Wallet.</w:t>
      </w:r>
    </w:p>
    <w:p w14:paraId="3046F466" w14:textId="77777777" w:rsidR="0073640A" w:rsidRDefault="00000000">
      <w:pPr>
        <w:pStyle w:val="BodyText"/>
        <w:spacing w:line="242" w:lineRule="auto"/>
        <w:ind w:left="178" w:firstLine="718"/>
      </w:pPr>
      <w:r>
        <w:t xml:space="preserve">When </w:t>
      </w:r>
      <w:r w:rsidR="004B0C7E">
        <w:t xml:space="preserve">the </w:t>
      </w:r>
      <w:r>
        <w:t xml:space="preserve">User logs in with </w:t>
      </w:r>
      <w:r w:rsidR="00CB7A65">
        <w:t xml:space="preserve">the </w:t>
      </w:r>
      <w:proofErr w:type="spellStart"/>
      <w:r>
        <w:t>metamask</w:t>
      </w:r>
      <w:proofErr w:type="spellEnd"/>
      <w:r>
        <w:t xml:space="preserve"> wallet, the details are stored in DB and the User is sent to Home Page after checking the login</w:t>
      </w:r>
      <w:r>
        <w:rPr>
          <w:spacing w:val="57"/>
        </w:rPr>
        <w:t xml:space="preserve"> </w:t>
      </w:r>
      <w:r>
        <w:t>details.</w:t>
      </w:r>
    </w:p>
    <w:p w14:paraId="2D1AC998" w14:textId="77777777" w:rsidR="00CB7A65" w:rsidRDefault="00C9732A" w:rsidP="00C9732A">
      <w:pPr>
        <w:pStyle w:val="BodyText"/>
        <w:spacing w:line="242" w:lineRule="auto"/>
      </w:pPr>
      <w:r w:rsidRPr="00C9732A">
        <w:drawing>
          <wp:inline distT="0" distB="0" distL="0" distR="0" wp14:anchorId="3E28296E" wp14:editId="25CA41B2">
            <wp:extent cx="6032500" cy="29279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32500" cy="2927985"/>
                    </a:xfrm>
                    <a:prstGeom prst="rect">
                      <a:avLst/>
                    </a:prstGeom>
                  </pic:spPr>
                </pic:pic>
              </a:graphicData>
            </a:graphic>
          </wp:inline>
        </w:drawing>
      </w:r>
    </w:p>
    <w:p w14:paraId="77B48C34" w14:textId="77777777" w:rsidR="00C9732A" w:rsidRDefault="00C9732A" w:rsidP="00C9732A">
      <w:pPr>
        <w:pStyle w:val="BodyText"/>
        <w:spacing w:line="242" w:lineRule="auto"/>
      </w:pPr>
    </w:p>
    <w:p w14:paraId="6473ABBD" w14:textId="77777777" w:rsidR="00C9732A" w:rsidRDefault="00C9732A" w:rsidP="00C9732A">
      <w:pPr>
        <w:pStyle w:val="BodyText"/>
        <w:spacing w:line="242" w:lineRule="auto"/>
      </w:pPr>
    </w:p>
    <w:p w14:paraId="44904D73" w14:textId="77777777" w:rsidR="00C9732A" w:rsidRDefault="00C9732A" w:rsidP="00C9732A">
      <w:pPr>
        <w:pStyle w:val="BodyText"/>
        <w:spacing w:line="242" w:lineRule="auto"/>
      </w:pPr>
    </w:p>
    <w:p w14:paraId="6EF7FBCF" w14:textId="77777777" w:rsidR="00C9732A" w:rsidRDefault="00C9732A" w:rsidP="00C9732A">
      <w:pPr>
        <w:pStyle w:val="BodyText"/>
        <w:spacing w:line="242" w:lineRule="auto"/>
      </w:pPr>
    </w:p>
    <w:p w14:paraId="3A841588" w14:textId="77777777" w:rsidR="00C9732A" w:rsidRDefault="00C9732A" w:rsidP="00C9732A">
      <w:pPr>
        <w:pStyle w:val="BodyText"/>
        <w:spacing w:line="242" w:lineRule="auto"/>
      </w:pPr>
    </w:p>
    <w:p w14:paraId="783ADA72" w14:textId="77777777" w:rsidR="00C9732A" w:rsidRDefault="00C9732A" w:rsidP="00C9732A">
      <w:pPr>
        <w:pStyle w:val="BodyText"/>
        <w:spacing w:line="242" w:lineRule="auto"/>
      </w:pPr>
    </w:p>
    <w:p w14:paraId="04DB31AB" w14:textId="77777777" w:rsidR="00C9732A" w:rsidRDefault="00C9732A" w:rsidP="00C9732A">
      <w:pPr>
        <w:pStyle w:val="BodyText"/>
        <w:spacing w:line="242" w:lineRule="auto"/>
      </w:pPr>
    </w:p>
    <w:p w14:paraId="680D101C" w14:textId="77777777" w:rsidR="00C9732A" w:rsidRDefault="00C9732A" w:rsidP="00C9732A">
      <w:pPr>
        <w:pStyle w:val="BodyText"/>
        <w:spacing w:line="242" w:lineRule="auto"/>
      </w:pPr>
    </w:p>
    <w:p w14:paraId="582FFBB4" w14:textId="77777777" w:rsidR="00C9732A" w:rsidRDefault="00C9732A" w:rsidP="00C9732A">
      <w:pPr>
        <w:pStyle w:val="BodyText"/>
        <w:spacing w:line="242" w:lineRule="auto"/>
      </w:pPr>
    </w:p>
    <w:p w14:paraId="43D81A0F" w14:textId="77777777" w:rsidR="00C9732A" w:rsidRDefault="00C9732A" w:rsidP="00C9732A">
      <w:pPr>
        <w:pStyle w:val="BodyText"/>
        <w:spacing w:line="242" w:lineRule="auto"/>
      </w:pPr>
    </w:p>
    <w:p w14:paraId="546C79FB" w14:textId="77777777" w:rsidR="00C9732A" w:rsidRDefault="00C9732A" w:rsidP="00C9732A">
      <w:pPr>
        <w:pStyle w:val="BodyText"/>
        <w:spacing w:line="242" w:lineRule="auto"/>
      </w:pPr>
    </w:p>
    <w:p w14:paraId="6090656D" w14:textId="77777777" w:rsidR="00C9732A" w:rsidRDefault="00000000">
      <w:pPr>
        <w:pStyle w:val="BodyText"/>
        <w:spacing w:line="640" w:lineRule="atLeast"/>
        <w:ind w:left="320" w:right="7132" w:hanging="139"/>
      </w:pPr>
      <w:r>
        <w:t xml:space="preserve">R3: Home Page </w:t>
      </w:r>
    </w:p>
    <w:p w14:paraId="1E8FFF3C" w14:textId="77777777" w:rsidR="00C9732A" w:rsidRDefault="00C9732A">
      <w:pPr>
        <w:pStyle w:val="BodyText"/>
        <w:spacing w:line="640" w:lineRule="atLeast"/>
        <w:ind w:left="320" w:right="7132" w:hanging="139"/>
      </w:pPr>
      <w:r w:rsidRPr="00C9732A">
        <w:drawing>
          <wp:inline distT="0" distB="0" distL="0" distR="0" wp14:anchorId="5B47103F" wp14:editId="50471EC5">
            <wp:extent cx="6032500" cy="29216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32500" cy="2921635"/>
                    </a:xfrm>
                    <a:prstGeom prst="rect">
                      <a:avLst/>
                    </a:prstGeom>
                  </pic:spPr>
                </pic:pic>
              </a:graphicData>
            </a:graphic>
          </wp:inline>
        </w:drawing>
      </w:r>
    </w:p>
    <w:p w14:paraId="153F6536" w14:textId="77777777" w:rsidR="0073640A" w:rsidRDefault="00000000">
      <w:pPr>
        <w:pStyle w:val="BodyText"/>
        <w:spacing w:line="640" w:lineRule="atLeast"/>
        <w:ind w:left="320" w:right="7132" w:hanging="139"/>
      </w:pPr>
      <w:r>
        <w:t>R3.1: Help page</w:t>
      </w:r>
    </w:p>
    <w:p w14:paraId="3C1A75E0" w14:textId="77777777" w:rsidR="0073640A" w:rsidRDefault="004B0C7E">
      <w:pPr>
        <w:pStyle w:val="BodyText"/>
        <w:spacing w:before="7" w:line="237" w:lineRule="auto"/>
        <w:ind w:left="179" w:firstLine="717"/>
      </w:pPr>
      <w:r>
        <w:t>The help</w:t>
      </w:r>
      <w:r w:rsidR="00000000">
        <w:t xml:space="preserve"> page redirects </w:t>
      </w:r>
      <w:r>
        <w:t>Users</w:t>
      </w:r>
      <w:r w:rsidR="00000000">
        <w:t xml:space="preserve"> to a help form they can fill up for any contacting helpdesk</w:t>
      </w:r>
    </w:p>
    <w:p w14:paraId="5E28E120" w14:textId="77777777" w:rsidR="0073640A" w:rsidRDefault="00000000">
      <w:pPr>
        <w:pStyle w:val="BodyText"/>
        <w:spacing w:before="61" w:line="321" w:lineRule="exact"/>
        <w:ind w:left="320"/>
      </w:pPr>
      <w:r>
        <w:t xml:space="preserve">R3.2: </w:t>
      </w:r>
      <w:proofErr w:type="spellStart"/>
      <w:r>
        <w:t>ViewVote</w:t>
      </w:r>
      <w:proofErr w:type="spellEnd"/>
    </w:p>
    <w:p w14:paraId="61515ECA" w14:textId="77777777" w:rsidR="0073640A" w:rsidRDefault="00000000">
      <w:pPr>
        <w:pStyle w:val="BodyText"/>
        <w:spacing w:line="242" w:lineRule="auto"/>
        <w:ind w:left="180" w:right="329" w:firstLine="717"/>
      </w:pPr>
      <w:r>
        <w:t xml:space="preserve">This button calls the process </w:t>
      </w:r>
      <w:proofErr w:type="spellStart"/>
      <w:proofErr w:type="gramStart"/>
      <w:r>
        <w:t>GetVotes</w:t>
      </w:r>
      <w:proofErr w:type="spellEnd"/>
      <w:r>
        <w:t>(</w:t>
      </w:r>
      <w:proofErr w:type="gramEnd"/>
      <w:r>
        <w:t xml:space="preserve">) in </w:t>
      </w:r>
      <w:r w:rsidR="004B0C7E">
        <w:t xml:space="preserve">the </w:t>
      </w:r>
      <w:r>
        <w:t>backend which returns the names of all the candidates and their respective votes on a</w:t>
      </w:r>
      <w:r>
        <w:rPr>
          <w:spacing w:val="56"/>
        </w:rPr>
        <w:t xml:space="preserve"> </w:t>
      </w:r>
      <w:r>
        <w:t>page.</w:t>
      </w:r>
    </w:p>
    <w:p w14:paraId="09AE673E" w14:textId="77777777" w:rsidR="0073640A" w:rsidRDefault="00C9732A">
      <w:pPr>
        <w:pStyle w:val="BodyText"/>
        <w:spacing w:before="6"/>
        <w:rPr>
          <w:sz w:val="27"/>
        </w:rPr>
      </w:pPr>
      <w:r w:rsidRPr="00C9732A">
        <w:rPr>
          <w:sz w:val="27"/>
        </w:rPr>
        <w:drawing>
          <wp:inline distT="0" distB="0" distL="0" distR="0" wp14:anchorId="53745C42" wp14:editId="32043103">
            <wp:extent cx="6032500" cy="29762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32500" cy="2976245"/>
                    </a:xfrm>
                    <a:prstGeom prst="rect">
                      <a:avLst/>
                    </a:prstGeom>
                  </pic:spPr>
                </pic:pic>
              </a:graphicData>
            </a:graphic>
          </wp:inline>
        </w:drawing>
      </w:r>
    </w:p>
    <w:p w14:paraId="02BB72AB" w14:textId="77777777" w:rsidR="00C9732A" w:rsidRDefault="00C9732A">
      <w:pPr>
        <w:pStyle w:val="BodyText"/>
        <w:spacing w:before="6"/>
        <w:rPr>
          <w:sz w:val="27"/>
        </w:rPr>
      </w:pPr>
    </w:p>
    <w:p w14:paraId="6C2AC5FD" w14:textId="77777777" w:rsidR="00C9732A" w:rsidRDefault="00C9732A">
      <w:pPr>
        <w:pStyle w:val="BodyText"/>
        <w:spacing w:before="6"/>
        <w:rPr>
          <w:sz w:val="27"/>
        </w:rPr>
      </w:pPr>
    </w:p>
    <w:p w14:paraId="3FFA59C6" w14:textId="77777777" w:rsidR="00C9732A" w:rsidRDefault="00C9732A">
      <w:pPr>
        <w:pStyle w:val="BodyText"/>
        <w:spacing w:before="6"/>
        <w:rPr>
          <w:sz w:val="27"/>
        </w:rPr>
      </w:pPr>
    </w:p>
    <w:p w14:paraId="0252C9D7" w14:textId="77777777" w:rsidR="00C9732A" w:rsidRDefault="00C9732A">
      <w:pPr>
        <w:pStyle w:val="BodyText"/>
        <w:spacing w:before="6"/>
        <w:rPr>
          <w:sz w:val="27"/>
        </w:rPr>
      </w:pPr>
    </w:p>
    <w:p w14:paraId="3D15E677" w14:textId="77777777" w:rsidR="00C9732A" w:rsidRDefault="00C9732A">
      <w:pPr>
        <w:pStyle w:val="BodyText"/>
        <w:spacing w:before="6"/>
        <w:rPr>
          <w:sz w:val="27"/>
        </w:rPr>
      </w:pPr>
    </w:p>
    <w:p w14:paraId="0C374744" w14:textId="77777777" w:rsidR="00C9732A" w:rsidRDefault="00C9732A">
      <w:pPr>
        <w:pStyle w:val="BodyText"/>
        <w:spacing w:before="6"/>
        <w:rPr>
          <w:sz w:val="27"/>
        </w:rPr>
      </w:pPr>
    </w:p>
    <w:p w14:paraId="3FB5B2A0" w14:textId="77777777" w:rsidR="0073640A" w:rsidRDefault="00000000">
      <w:pPr>
        <w:pStyle w:val="BodyText"/>
        <w:spacing w:line="321" w:lineRule="exact"/>
        <w:ind w:left="320"/>
      </w:pPr>
      <w:r>
        <w:t xml:space="preserve">R3.3: </w:t>
      </w:r>
      <w:proofErr w:type="spellStart"/>
      <w:r>
        <w:t>CasteVote</w:t>
      </w:r>
      <w:proofErr w:type="spellEnd"/>
    </w:p>
    <w:p w14:paraId="3892836F" w14:textId="77777777" w:rsidR="0073640A" w:rsidRDefault="00000000">
      <w:pPr>
        <w:pStyle w:val="BodyText"/>
        <w:spacing w:line="242" w:lineRule="auto"/>
        <w:ind w:left="180" w:right="228" w:firstLine="716"/>
      </w:pPr>
      <w:r>
        <w:t xml:space="preserve">This button calls the process </w:t>
      </w:r>
      <w:proofErr w:type="spellStart"/>
      <w:proofErr w:type="gramStart"/>
      <w:r>
        <w:t>CastVotes</w:t>
      </w:r>
      <w:proofErr w:type="spellEnd"/>
      <w:r>
        <w:t>(</w:t>
      </w:r>
      <w:proofErr w:type="gramEnd"/>
      <w:r>
        <w:t xml:space="preserve">) in </w:t>
      </w:r>
      <w:r w:rsidR="004B0C7E">
        <w:t xml:space="preserve">the </w:t>
      </w:r>
      <w:r>
        <w:t>backend which has different outputs-</w:t>
      </w:r>
    </w:p>
    <w:p w14:paraId="67C914F6" w14:textId="77777777" w:rsidR="00C9732A" w:rsidRDefault="00C9732A" w:rsidP="00C9732A">
      <w:pPr>
        <w:pStyle w:val="BodyText"/>
        <w:spacing w:line="242" w:lineRule="auto"/>
        <w:ind w:right="228"/>
      </w:pPr>
      <w:r w:rsidRPr="00C9732A">
        <w:drawing>
          <wp:inline distT="0" distB="0" distL="0" distR="0" wp14:anchorId="65D8FC2E" wp14:editId="504F6479">
            <wp:extent cx="6032500" cy="29711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32500" cy="2971165"/>
                    </a:xfrm>
                    <a:prstGeom prst="rect">
                      <a:avLst/>
                    </a:prstGeom>
                  </pic:spPr>
                </pic:pic>
              </a:graphicData>
            </a:graphic>
          </wp:inline>
        </w:drawing>
      </w:r>
    </w:p>
    <w:p w14:paraId="283600D4" w14:textId="77777777" w:rsidR="0073640A" w:rsidRDefault="0073640A">
      <w:pPr>
        <w:pStyle w:val="BodyText"/>
        <w:spacing w:before="7"/>
        <w:rPr>
          <w:sz w:val="27"/>
        </w:rPr>
      </w:pPr>
    </w:p>
    <w:p w14:paraId="3ACA883A" w14:textId="77777777" w:rsidR="0073640A" w:rsidRDefault="00E2692C">
      <w:pPr>
        <w:pStyle w:val="BodyText"/>
        <w:spacing w:before="2"/>
      </w:pPr>
      <w:r>
        <w:t xml:space="preserve">The user selects one of the </w:t>
      </w:r>
      <w:proofErr w:type="spellStart"/>
      <w:r>
        <w:t>csssssssss</w:t>
      </w:r>
      <w:proofErr w:type="spellEnd"/>
      <w:r>
        <w:t xml:space="preserve"> from the dropdown menu and select a candidate and then presses caste Vote to caste his/her vote.</w:t>
      </w:r>
    </w:p>
    <w:p w14:paraId="06D8F04A" w14:textId="77777777" w:rsidR="00E2692C" w:rsidRDefault="00E2692C">
      <w:pPr>
        <w:pStyle w:val="BodyText"/>
        <w:spacing w:before="2"/>
        <w:rPr>
          <w:sz w:val="27"/>
        </w:rPr>
      </w:pPr>
    </w:p>
    <w:p w14:paraId="4B870AD8" w14:textId="77777777" w:rsidR="0073640A" w:rsidRDefault="00000000">
      <w:pPr>
        <w:pStyle w:val="BodyText"/>
        <w:spacing w:before="1" w:line="321" w:lineRule="exact"/>
        <w:ind w:left="177"/>
      </w:pPr>
      <w:r>
        <w:t xml:space="preserve">R4: </w:t>
      </w:r>
      <w:proofErr w:type="spellStart"/>
      <w:r>
        <w:t>FireBase</w:t>
      </w:r>
      <w:proofErr w:type="spellEnd"/>
      <w:r>
        <w:t xml:space="preserve"> DB</w:t>
      </w:r>
    </w:p>
    <w:p w14:paraId="16B7D0A5" w14:textId="77777777" w:rsidR="0073640A" w:rsidRDefault="00000000">
      <w:pPr>
        <w:pStyle w:val="BodyText"/>
        <w:spacing w:line="321" w:lineRule="exact"/>
        <w:ind w:left="901"/>
      </w:pPr>
      <w:r>
        <w:t>R4.1: Login Details</w:t>
      </w:r>
    </w:p>
    <w:p w14:paraId="24CC0B0E" w14:textId="77777777" w:rsidR="0073640A" w:rsidRDefault="00000000">
      <w:pPr>
        <w:pStyle w:val="BodyText"/>
        <w:spacing w:before="2" w:line="244" w:lineRule="auto"/>
        <w:ind w:left="180" w:right="329" w:firstLine="1441"/>
      </w:pPr>
      <w:r>
        <w:t xml:space="preserve">The Email and Password are stored </w:t>
      </w:r>
      <w:r w:rsidR="004B0C7E">
        <w:t>in</w:t>
      </w:r>
      <w:r>
        <w:t xml:space="preserve"> this DB and User </w:t>
      </w:r>
      <w:proofErr w:type="gramStart"/>
      <w:r>
        <w:t>doesn’t</w:t>
      </w:r>
      <w:proofErr w:type="gramEnd"/>
      <w:r>
        <w:t xml:space="preserve"> need to </w:t>
      </w:r>
      <w:r w:rsidR="004B0C7E">
        <w:t>log in</w:t>
      </w:r>
      <w:r>
        <w:t xml:space="preserve"> every</w:t>
      </w:r>
      <w:r>
        <w:rPr>
          <w:spacing w:val="35"/>
        </w:rPr>
        <w:t xml:space="preserve"> </w:t>
      </w:r>
      <w:r>
        <w:t>time.</w:t>
      </w:r>
    </w:p>
    <w:p w14:paraId="42D0EC01" w14:textId="77777777" w:rsidR="0073640A" w:rsidRDefault="0073640A">
      <w:pPr>
        <w:pStyle w:val="BodyText"/>
        <w:rPr>
          <w:sz w:val="27"/>
        </w:rPr>
      </w:pPr>
    </w:p>
    <w:p w14:paraId="63FACCFC" w14:textId="77777777" w:rsidR="0073640A" w:rsidRDefault="00000000">
      <w:pPr>
        <w:pStyle w:val="BodyText"/>
        <w:spacing w:before="1" w:line="321" w:lineRule="exact"/>
        <w:ind w:left="901"/>
      </w:pPr>
      <w:r>
        <w:t xml:space="preserve">R4.2: </w:t>
      </w:r>
      <w:proofErr w:type="spellStart"/>
      <w:r>
        <w:t>Metamask</w:t>
      </w:r>
      <w:proofErr w:type="spellEnd"/>
      <w:r>
        <w:t xml:space="preserve"> Details</w:t>
      </w:r>
    </w:p>
    <w:p w14:paraId="2796CB98" w14:textId="77777777" w:rsidR="0073640A" w:rsidRDefault="00000000">
      <w:pPr>
        <w:pStyle w:val="BodyText"/>
        <w:spacing w:line="242" w:lineRule="auto"/>
        <w:ind w:left="177" w:firstLine="1440"/>
      </w:pPr>
      <w:r>
        <w:t xml:space="preserve">When </w:t>
      </w:r>
      <w:r w:rsidR="004B0C7E">
        <w:t xml:space="preserve">the </w:t>
      </w:r>
      <w:proofErr w:type="spellStart"/>
      <w:r>
        <w:t>metamask</w:t>
      </w:r>
      <w:proofErr w:type="spellEnd"/>
      <w:r>
        <w:t xml:space="preserve"> wallet is connected to the </w:t>
      </w:r>
      <w:r w:rsidR="004B0C7E">
        <w:t>System</w:t>
      </w:r>
      <w:r>
        <w:t xml:space="preserve"> its ID is saved in DB to avoid connecting the wallet every time the user logs</w:t>
      </w:r>
      <w:r>
        <w:rPr>
          <w:spacing w:val="67"/>
        </w:rPr>
        <w:t xml:space="preserve"> </w:t>
      </w:r>
      <w:r>
        <w:t>in.</w:t>
      </w:r>
    </w:p>
    <w:p w14:paraId="5F0D5D35" w14:textId="77777777" w:rsidR="0073640A" w:rsidRDefault="0073640A">
      <w:pPr>
        <w:pStyle w:val="BodyText"/>
        <w:rPr>
          <w:sz w:val="20"/>
        </w:rPr>
      </w:pPr>
    </w:p>
    <w:p w14:paraId="1EBDB60A" w14:textId="77777777" w:rsidR="0073640A" w:rsidRDefault="0073640A">
      <w:pPr>
        <w:pStyle w:val="BodyText"/>
        <w:rPr>
          <w:sz w:val="20"/>
        </w:rPr>
      </w:pPr>
    </w:p>
    <w:p w14:paraId="6EFD53CE" w14:textId="77777777" w:rsidR="0073640A" w:rsidRDefault="0073640A">
      <w:pPr>
        <w:pStyle w:val="BodyText"/>
        <w:rPr>
          <w:sz w:val="20"/>
        </w:rPr>
      </w:pPr>
    </w:p>
    <w:p w14:paraId="0784EC31" w14:textId="77777777" w:rsidR="0073640A" w:rsidRDefault="0073640A">
      <w:pPr>
        <w:pStyle w:val="BodyText"/>
        <w:rPr>
          <w:sz w:val="20"/>
        </w:rPr>
      </w:pPr>
    </w:p>
    <w:p w14:paraId="1165CC13" w14:textId="77777777" w:rsidR="0073640A" w:rsidRDefault="0073640A">
      <w:pPr>
        <w:pStyle w:val="BodyText"/>
        <w:rPr>
          <w:sz w:val="20"/>
        </w:rPr>
      </w:pPr>
    </w:p>
    <w:p w14:paraId="0952B831" w14:textId="77777777" w:rsidR="0073640A" w:rsidRDefault="0073640A">
      <w:pPr>
        <w:pStyle w:val="BodyText"/>
        <w:rPr>
          <w:sz w:val="20"/>
        </w:rPr>
      </w:pPr>
    </w:p>
    <w:p w14:paraId="4570E79F" w14:textId="77777777" w:rsidR="0073640A" w:rsidRDefault="0073640A">
      <w:pPr>
        <w:pStyle w:val="BodyText"/>
        <w:rPr>
          <w:sz w:val="20"/>
        </w:rPr>
      </w:pPr>
    </w:p>
    <w:p w14:paraId="1772A4F7" w14:textId="77777777" w:rsidR="0073640A" w:rsidRDefault="0073640A">
      <w:pPr>
        <w:pStyle w:val="BodyText"/>
        <w:rPr>
          <w:sz w:val="20"/>
        </w:rPr>
      </w:pPr>
    </w:p>
    <w:p w14:paraId="242F6848" w14:textId="77777777" w:rsidR="0073640A" w:rsidRDefault="0073640A">
      <w:pPr>
        <w:pStyle w:val="BodyText"/>
        <w:rPr>
          <w:sz w:val="20"/>
        </w:rPr>
      </w:pPr>
    </w:p>
    <w:p w14:paraId="49C04FBF" w14:textId="77777777" w:rsidR="0073640A" w:rsidRDefault="0073640A">
      <w:pPr>
        <w:pStyle w:val="BodyText"/>
        <w:rPr>
          <w:sz w:val="20"/>
        </w:rPr>
      </w:pPr>
    </w:p>
    <w:p w14:paraId="71C03810" w14:textId="77777777" w:rsidR="0073640A" w:rsidRDefault="0073640A">
      <w:pPr>
        <w:pStyle w:val="BodyText"/>
        <w:rPr>
          <w:sz w:val="20"/>
        </w:rPr>
      </w:pPr>
    </w:p>
    <w:p w14:paraId="7633AA4E" w14:textId="77777777" w:rsidR="0073640A" w:rsidRDefault="00AA430B" w:rsidP="00061BEA">
      <w:pPr>
        <w:pStyle w:val="BodyText"/>
        <w:spacing w:before="6"/>
        <w:rPr>
          <w:sz w:val="23"/>
        </w:rPr>
        <w:sectPr w:rsidR="0073640A" w:rsidSect="00D62BD0">
          <w:headerReference w:type="default" r:id="rId25"/>
          <w:footerReference w:type="default" r:id="rId26"/>
          <w:pgSz w:w="11900" w:h="16840"/>
          <w:pgMar w:top="1240" w:right="1180" w:bottom="1180" w:left="1220" w:header="0" w:footer="989" w:gutter="0"/>
          <w:pgBorders w:offsetFrom="page">
            <w:top w:val="single" w:sz="8" w:space="20" w:color="000000"/>
            <w:left w:val="single" w:sz="8" w:space="13" w:color="000000"/>
            <w:bottom w:val="single" w:sz="8" w:space="19" w:color="000000"/>
            <w:right w:val="single" w:sz="8" w:space="13" w:color="000000"/>
          </w:pgBorders>
          <w:pgNumType w:start="1"/>
          <w:cols w:space="720"/>
        </w:sectPr>
      </w:pPr>
      <w:r>
        <w:rPr>
          <w:noProof/>
        </w:rPr>
        <mc:AlternateContent>
          <mc:Choice Requires="wps">
            <w:drawing>
              <wp:anchor distT="0" distB="0" distL="114300" distR="114300" simplePos="0" relativeHeight="251653120" behindDoc="1" locked="0" layoutInCell="1" allowOverlap="1" wp14:anchorId="10CE6827" wp14:editId="597E4CC0">
                <wp:simplePos x="0" y="0"/>
                <wp:positionH relativeFrom="page">
                  <wp:posOffset>950595</wp:posOffset>
                </wp:positionH>
                <wp:positionV relativeFrom="paragraph">
                  <wp:posOffset>200025</wp:posOffset>
                </wp:positionV>
                <wp:extent cx="5789295" cy="1270"/>
                <wp:effectExtent l="0" t="0" r="0" b="0"/>
                <wp:wrapTopAndBottom/>
                <wp:docPr id="73" name="Freeform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89295" cy="1270"/>
                        </a:xfrm>
                        <a:custGeom>
                          <a:avLst/>
                          <a:gdLst>
                            <a:gd name="T0" fmla="+- 0 1498 1498"/>
                            <a:gd name="T1" fmla="*/ T0 w 9117"/>
                            <a:gd name="T2" fmla="+- 0 10615 1498"/>
                            <a:gd name="T3" fmla="*/ T2 w 9117"/>
                          </a:gdLst>
                          <a:ahLst/>
                          <a:cxnLst>
                            <a:cxn ang="0">
                              <a:pos x="T1" y="0"/>
                            </a:cxn>
                            <a:cxn ang="0">
                              <a:pos x="T3" y="0"/>
                            </a:cxn>
                          </a:cxnLst>
                          <a:rect l="0" t="0" r="r" b="b"/>
                          <a:pathLst>
                            <a:path w="9117">
                              <a:moveTo>
                                <a:pt x="0" y="0"/>
                              </a:moveTo>
                              <a:lnTo>
                                <a:pt x="9117" y="0"/>
                              </a:lnTo>
                            </a:path>
                          </a:pathLst>
                        </a:custGeom>
                        <a:noFill/>
                        <a:ln w="605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C06D1F" id="Freeform 14" o:spid="_x0000_s1026" style="position:absolute;margin-left:74.85pt;margin-top:15.75pt;width:455.85pt;height:.1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11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" path="m,l9117,e" filled="f" strokeweight=".16831mm">
                <v:path arrowok="t" o:connecttype="custom" o:connectlocs="0,0;5789295,0" o:connectangles="0,0"/>
                <w10:wrap type="topAndBottom" anchorx="page"/>
              </v:shape>
            </w:pict>
          </mc:Fallback>
        </mc:AlternateContent>
      </w:r>
    </w:p>
    <w:p w14:paraId="37197323" w14:textId="77777777" w:rsidR="0073640A" w:rsidRPr="00C46C75" w:rsidRDefault="00C46C75">
      <w:pPr>
        <w:pStyle w:val="BodyText"/>
        <w:rPr>
          <w:b/>
          <w:bCs/>
        </w:rPr>
      </w:pPr>
      <w:r>
        <w:rPr>
          <w:b/>
          <w:bCs/>
        </w:rPr>
        <w:lastRenderedPageBreak/>
        <w:t>UML DIAGRAM</w:t>
      </w:r>
    </w:p>
    <w:p w14:paraId="6662E8D8" w14:textId="77777777" w:rsidR="0073640A" w:rsidRDefault="0073640A">
      <w:pPr>
        <w:pStyle w:val="BodyText"/>
        <w:rPr>
          <w:sz w:val="30"/>
        </w:rPr>
      </w:pPr>
    </w:p>
    <w:p w14:paraId="7B8B8C38" w14:textId="77777777" w:rsidR="0073640A" w:rsidRDefault="00061BEA">
      <w:pPr>
        <w:pStyle w:val="BodyText"/>
        <w:rPr>
          <w:sz w:val="30"/>
        </w:rPr>
      </w:pPr>
      <w:r>
        <w:rPr>
          <w:noProof/>
          <w:sz w:val="30"/>
        </w:rPr>
        <w:drawing>
          <wp:inline distT="0" distB="0" distL="0" distR="0" wp14:anchorId="5D533E82" wp14:editId="5D91FC7B">
            <wp:extent cx="6032500" cy="5352415"/>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6032500" cy="5352415"/>
                    </a:xfrm>
                    <a:prstGeom prst="rect">
                      <a:avLst/>
                    </a:prstGeom>
                  </pic:spPr>
                </pic:pic>
              </a:graphicData>
            </a:graphic>
          </wp:inline>
        </w:drawing>
      </w:r>
    </w:p>
    <w:p w14:paraId="338F33CF" w14:textId="77777777" w:rsidR="0073640A" w:rsidRDefault="0073640A">
      <w:pPr>
        <w:pStyle w:val="BodyText"/>
        <w:rPr>
          <w:sz w:val="30"/>
        </w:rPr>
      </w:pPr>
    </w:p>
    <w:p w14:paraId="17C36298" w14:textId="77777777" w:rsidR="00061BEA" w:rsidRDefault="00061BEA" w:rsidP="00061BEA">
      <w:pPr>
        <w:spacing w:before="70"/>
        <w:ind w:left="180"/>
        <w:rPr>
          <w:sz w:val="35"/>
        </w:rPr>
      </w:pPr>
      <w:r>
        <w:rPr>
          <w:sz w:val="35"/>
        </w:rPr>
        <w:t>Shortcomings / Limitations:</w:t>
      </w:r>
    </w:p>
    <w:p w14:paraId="3DAA2541" w14:textId="77777777" w:rsidR="00061BEA" w:rsidRPr="00061BEA" w:rsidRDefault="00061BEA" w:rsidP="00061BEA">
      <w:pPr>
        <w:spacing w:before="70"/>
        <w:ind w:left="180"/>
        <w:rPr>
          <w:szCs w:val="14"/>
        </w:rPr>
      </w:pPr>
    </w:p>
    <w:p w14:paraId="436405C1" w14:textId="77777777" w:rsidR="00061BEA" w:rsidRDefault="00061BEA" w:rsidP="00061BEA">
      <w:pPr>
        <w:pStyle w:val="BodyText"/>
        <w:spacing w:line="237" w:lineRule="auto"/>
        <w:ind w:left="179"/>
      </w:pPr>
      <w:r>
        <w:t xml:space="preserve">Only </w:t>
      </w:r>
      <w:r w:rsidR="00C46C75">
        <w:t>a meta mask</w:t>
      </w:r>
      <w:r>
        <w:t xml:space="preserve"> wallet can be connected to the system. No other wallet is recognized.</w:t>
      </w:r>
    </w:p>
    <w:p w14:paraId="6F3DA077" w14:textId="77777777" w:rsidR="00061BEA" w:rsidRDefault="00061BEA" w:rsidP="00061BEA">
      <w:pPr>
        <w:pStyle w:val="BodyText"/>
        <w:spacing w:before="2"/>
      </w:pPr>
    </w:p>
    <w:p w14:paraId="2A41EFE4" w14:textId="77777777" w:rsidR="00061BEA" w:rsidRDefault="00061BEA" w:rsidP="00061BEA">
      <w:pPr>
        <w:pStyle w:val="BodyText"/>
        <w:spacing w:line="242" w:lineRule="auto"/>
        <w:ind w:left="179" w:firstLine="141"/>
      </w:pPr>
      <w:r>
        <w:t xml:space="preserve">The vote is </w:t>
      </w:r>
      <w:r w:rsidR="00C46C75">
        <w:t>cast</w:t>
      </w:r>
      <w:r>
        <w:t xml:space="preserve"> by using cryptocurrency. If there is no currency in </w:t>
      </w:r>
      <w:r w:rsidR="004B0C7E">
        <w:t xml:space="preserve">the </w:t>
      </w:r>
      <w:r>
        <w:t xml:space="preserve">wallet, the vote cannot be </w:t>
      </w:r>
      <w:r w:rsidR="00C46C75">
        <w:t>cast</w:t>
      </w:r>
      <w:r>
        <w:t>.</w:t>
      </w:r>
    </w:p>
    <w:p w14:paraId="3E9CBEA4" w14:textId="77777777" w:rsidR="00061BEA" w:rsidRPr="00061BEA" w:rsidRDefault="00061BEA" w:rsidP="00061BEA">
      <w:pPr>
        <w:pStyle w:val="BodyText"/>
        <w:spacing w:before="3"/>
        <w:rPr>
          <w:sz w:val="22"/>
          <w:szCs w:val="22"/>
        </w:rPr>
      </w:pPr>
    </w:p>
    <w:p w14:paraId="1E4A77FD" w14:textId="77777777" w:rsidR="00061BEA" w:rsidRDefault="00061BEA" w:rsidP="00061BEA">
      <w:pPr>
        <w:pStyle w:val="BodyText"/>
        <w:spacing w:line="242" w:lineRule="auto"/>
        <w:ind w:left="178" w:right="161"/>
      </w:pPr>
      <w:r>
        <w:t>Integrating blockchain technology into existing voting laws and regulations requires careful consideration and collaboration with legal and regulatory bodies to ensure compliance and acceptance.</w:t>
      </w:r>
    </w:p>
    <w:p w14:paraId="29E9F9A8" w14:textId="77777777" w:rsidR="00061BEA" w:rsidRPr="00061BEA" w:rsidRDefault="00061BEA" w:rsidP="00061BEA">
      <w:pPr>
        <w:pStyle w:val="BodyText"/>
        <w:spacing w:before="8"/>
        <w:rPr>
          <w:sz w:val="22"/>
          <w:szCs w:val="22"/>
        </w:rPr>
      </w:pPr>
    </w:p>
    <w:p w14:paraId="101B6638" w14:textId="77777777" w:rsidR="0073640A" w:rsidRDefault="00061BEA" w:rsidP="00061BEA">
      <w:pPr>
        <w:pStyle w:val="BodyText"/>
        <w:spacing w:before="1" w:line="237" w:lineRule="auto"/>
        <w:ind w:left="180" w:right="329" w:firstLine="140"/>
      </w:pPr>
      <w:r>
        <w:t>The digital divide may limit access to blockchain-based voting systems, as not all individuals have equal access to technology or the necessary digital literacy.</w:t>
      </w:r>
    </w:p>
    <w:p w14:paraId="062D3110" w14:textId="77777777" w:rsidR="00061BEA" w:rsidRPr="00061BEA" w:rsidRDefault="00061BEA" w:rsidP="00061BEA">
      <w:pPr>
        <w:pStyle w:val="BodyText"/>
        <w:spacing w:before="1" w:line="237" w:lineRule="auto"/>
        <w:ind w:left="180" w:right="329" w:firstLine="140"/>
      </w:pPr>
    </w:p>
    <w:p w14:paraId="0EBFE791" w14:textId="77777777" w:rsidR="0073640A" w:rsidRDefault="00000000">
      <w:pPr>
        <w:tabs>
          <w:tab w:val="right" w:pos="9271"/>
        </w:tabs>
        <w:ind w:left="180"/>
        <w:rPr>
          <w:sz w:val="25"/>
        </w:rPr>
      </w:pPr>
      <w:r>
        <w:rPr>
          <w:i/>
          <w:sz w:val="23"/>
        </w:rPr>
        <w:t xml:space="preserve">School of </w:t>
      </w:r>
      <w:proofErr w:type="gramStart"/>
      <w:r>
        <w:rPr>
          <w:i/>
          <w:sz w:val="23"/>
        </w:rPr>
        <w:t>Computer  Engineering</w:t>
      </w:r>
      <w:proofErr w:type="gramEnd"/>
      <w:r>
        <w:rPr>
          <w:i/>
          <w:sz w:val="23"/>
        </w:rPr>
        <w:t>, KIIT,</w:t>
      </w:r>
      <w:r>
        <w:rPr>
          <w:i/>
          <w:spacing w:val="7"/>
          <w:sz w:val="23"/>
        </w:rPr>
        <w:t xml:space="preserve"> </w:t>
      </w:r>
      <w:r>
        <w:rPr>
          <w:i/>
          <w:sz w:val="23"/>
        </w:rPr>
        <w:t>BBSR</w:t>
      </w:r>
      <w:r>
        <w:rPr>
          <w:i/>
          <w:sz w:val="23"/>
        </w:rPr>
        <w:tab/>
        <w:t>8</w:t>
      </w:r>
    </w:p>
    <w:p w14:paraId="7323545A" w14:textId="77777777" w:rsidR="0073640A" w:rsidRDefault="00AA430B">
      <w:pPr>
        <w:spacing w:before="6"/>
        <w:ind w:right="249"/>
        <w:jc w:val="right"/>
        <w:rPr>
          <w:i/>
        </w:rPr>
      </w:pPr>
      <w:r>
        <w:rPr>
          <w:noProof/>
        </w:rPr>
        <mc:AlternateContent>
          <mc:Choice Requires="wps">
            <w:drawing>
              <wp:anchor distT="0" distB="0" distL="114300" distR="114300" simplePos="0" relativeHeight="251645952" behindDoc="0" locked="0" layoutInCell="1" allowOverlap="1" wp14:anchorId="448FF32B" wp14:editId="61709575">
                <wp:simplePos x="0" y="0"/>
                <wp:positionH relativeFrom="page">
                  <wp:posOffset>896620</wp:posOffset>
                </wp:positionH>
                <wp:positionV relativeFrom="paragraph">
                  <wp:posOffset>5715</wp:posOffset>
                </wp:positionV>
                <wp:extent cx="5791835" cy="0"/>
                <wp:effectExtent l="0" t="0" r="0" b="0"/>
                <wp:wrapNone/>
                <wp:docPr id="72"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1835" cy="0"/>
                        </a:xfrm>
                        <a:prstGeom prst="line">
                          <a:avLst/>
                        </a:prstGeom>
                        <a:noFill/>
                        <a:ln w="6059">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59CE25" id="Line 15"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70.6pt,.45pt" to="526.6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" strokeweight=".16831mm">
                <w10:wrap anchorx="page"/>
              </v:line>
            </w:pict>
          </mc:Fallback>
        </mc:AlternateContent>
      </w:r>
      <w:proofErr w:type="gramStart"/>
      <w:r w:rsidR="00000000">
        <w:rPr>
          <w:i/>
        </w:rPr>
        <w:t>NAME  OF</w:t>
      </w:r>
      <w:proofErr w:type="gramEnd"/>
      <w:r w:rsidR="00000000">
        <w:rPr>
          <w:i/>
          <w:spacing w:val="10"/>
        </w:rPr>
        <w:t xml:space="preserve"> </w:t>
      </w:r>
      <w:r w:rsidR="00000000">
        <w:rPr>
          <w:i/>
        </w:rPr>
        <w:t>PROJEC1</w:t>
      </w:r>
    </w:p>
    <w:p w14:paraId="2D68071E" w14:textId="77777777" w:rsidR="0073640A" w:rsidRDefault="0073640A">
      <w:pPr>
        <w:jc w:val="right"/>
        <w:sectPr w:rsidR="0073640A">
          <w:headerReference w:type="default" r:id="rId29"/>
          <w:footerReference w:type="default" r:id="rId30"/>
          <w:pgSz w:w="11900" w:h="16840"/>
          <w:pgMar w:top="1200" w:right="1180" w:bottom="280" w:left="1220" w:header="0" w:footer="0" w:gutter="0"/>
          <w:pgBorders w:offsetFrom="page">
            <w:top w:val="single" w:sz="8" w:space="20" w:color="000000"/>
            <w:left w:val="single" w:sz="8" w:space="13" w:color="000000"/>
            <w:bottom w:val="single" w:sz="8" w:space="19" w:color="000000"/>
            <w:right w:val="single" w:sz="8" w:space="13" w:color="000000"/>
          </w:pgBorders>
          <w:cols w:space="720"/>
        </w:sectPr>
      </w:pPr>
    </w:p>
    <w:p w14:paraId="0AE5DEA5" w14:textId="77777777" w:rsidR="0073640A" w:rsidRDefault="00000000">
      <w:pPr>
        <w:spacing w:before="62" w:after="7"/>
        <w:ind w:right="250"/>
        <w:jc w:val="right"/>
        <w:rPr>
          <w:i/>
          <w:sz w:val="23"/>
        </w:rPr>
      </w:pPr>
      <w:r>
        <w:rPr>
          <w:i/>
          <w:sz w:val="23"/>
        </w:rPr>
        <w:lastRenderedPageBreak/>
        <w:t>NAME OF PROJECT</w:t>
      </w:r>
    </w:p>
    <w:p w14:paraId="2F9B2421" w14:textId="77777777" w:rsidR="0073640A" w:rsidRDefault="00AA430B">
      <w:pPr>
        <w:pStyle w:val="BodyText"/>
        <w:spacing w:line="20" w:lineRule="exact"/>
        <w:ind w:left="187"/>
        <w:rPr>
          <w:sz w:val="2"/>
        </w:rPr>
      </w:pPr>
      <w:r>
        <w:rPr>
          <w:noProof/>
          <w:sz w:val="2"/>
        </w:rPr>
        <mc:AlternateContent>
          <mc:Choice Requires="wpg">
            <w:drawing>
              <wp:inline distT="0" distB="0" distL="0" distR="0" wp14:anchorId="3722855E" wp14:editId="42633526">
                <wp:extent cx="5792470" cy="6350"/>
                <wp:effectExtent l="13335" t="10795" r="13970" b="1905"/>
                <wp:docPr id="70"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71" name="Line 17"/>
                        <wps:cNvCnPr>
                          <a:cxnSpLocks noChangeShapeType="1"/>
                        </wps:cNvCnPr>
                        <wps:spPr bwMode="auto">
                          <a:xfrm>
                            <a:off x="0" y="5"/>
                            <a:ext cx="9122" cy="0"/>
                          </a:xfrm>
                          <a:prstGeom prst="line">
                            <a:avLst/>
                          </a:prstGeom>
                          <a:noFill/>
                          <a:ln w="6059">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AD6331E" id="Group 16"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">
                <v:line id="Line 17" o:spid="_x0000_s1027" style="position:absolute;visibility:visible;mso-wrap-style:square" from="0,5" to="91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" strokeweight=".16831mm"/>
                <w10:anchorlock/>
              </v:group>
            </w:pict>
          </mc:Fallback>
        </mc:AlternateContent>
      </w:r>
    </w:p>
    <w:p w14:paraId="6DC5C4B3" w14:textId="77777777" w:rsidR="0073640A" w:rsidRDefault="00000000">
      <w:pPr>
        <w:pStyle w:val="Heading1"/>
        <w:spacing w:before="205"/>
      </w:pPr>
      <w:r>
        <w:t>Chapter 4</w:t>
      </w:r>
    </w:p>
    <w:p w14:paraId="57180881" w14:textId="77777777" w:rsidR="0073640A" w:rsidRDefault="00000000">
      <w:pPr>
        <w:spacing w:before="192"/>
        <w:ind w:left="178"/>
        <w:rPr>
          <w:sz w:val="45"/>
        </w:rPr>
      </w:pPr>
      <w:r>
        <w:rPr>
          <w:w w:val="105"/>
          <w:sz w:val="45"/>
        </w:rPr>
        <w:t>Implementation</w:t>
      </w:r>
    </w:p>
    <w:p w14:paraId="500B11E8" w14:textId="77777777" w:rsidR="0073640A" w:rsidRDefault="00000000">
      <w:pPr>
        <w:pStyle w:val="Heading2"/>
        <w:spacing w:before="24"/>
        <w:rPr>
          <w:u w:val="none"/>
        </w:rPr>
      </w:pPr>
      <w:r>
        <w:rPr>
          <w:color w:val="FF0803"/>
          <w:w w:val="105"/>
          <w:u w:color="E80808"/>
        </w:rPr>
        <w:t xml:space="preserve">Main </w:t>
      </w:r>
      <w:r>
        <w:rPr>
          <w:color w:val="F90101"/>
          <w:w w:val="105"/>
          <w:u w:color="E80808"/>
        </w:rPr>
        <w:t xml:space="preserve">Voting </w:t>
      </w:r>
      <w:r>
        <w:rPr>
          <w:color w:val="FF0A0F"/>
          <w:w w:val="105"/>
          <w:u w:color="E80808"/>
        </w:rPr>
        <w:t>app</w:t>
      </w:r>
    </w:p>
    <w:p w14:paraId="53BAD157" w14:textId="77777777" w:rsidR="0073640A" w:rsidRDefault="0073640A">
      <w:pPr>
        <w:pStyle w:val="BodyText"/>
        <w:rPr>
          <w:sz w:val="20"/>
        </w:rPr>
      </w:pPr>
    </w:p>
    <w:p w14:paraId="40FDCB33" w14:textId="77777777" w:rsidR="0073640A" w:rsidRDefault="00000000">
      <w:pPr>
        <w:pStyle w:val="Heading4"/>
        <w:spacing w:before="244"/>
        <w:ind w:left="178"/>
        <w:rPr>
          <w:u w:val="none"/>
        </w:rPr>
      </w:pPr>
      <w:r>
        <w:rPr>
          <w:color w:val="CD564F"/>
          <w:u w:color="B35457"/>
        </w:rPr>
        <w:t xml:space="preserve">Creating </w:t>
      </w:r>
      <w:r>
        <w:rPr>
          <w:color w:val="CF6260"/>
          <w:u w:color="B35457"/>
        </w:rPr>
        <w:t xml:space="preserve">Smart </w:t>
      </w:r>
      <w:r>
        <w:rPr>
          <w:color w:val="CA5450"/>
          <w:u w:color="B35457"/>
        </w:rPr>
        <w:t xml:space="preserve">Contracts </w:t>
      </w:r>
      <w:r>
        <w:rPr>
          <w:color w:val="CD5449"/>
          <w:u w:color="B35457"/>
        </w:rPr>
        <w:t xml:space="preserve">using </w:t>
      </w:r>
      <w:r w:rsidR="00AC4B05">
        <w:rPr>
          <w:color w:val="CF4F50"/>
          <w:u w:color="B35457"/>
        </w:rPr>
        <w:t>Solidity</w:t>
      </w:r>
      <w:r>
        <w:rPr>
          <w:color w:val="CF4F50"/>
          <w:u w:color="B35457"/>
        </w:rPr>
        <w:t>:</w:t>
      </w:r>
    </w:p>
    <w:p w14:paraId="63694023" w14:textId="77777777" w:rsidR="0073640A" w:rsidRDefault="00000000">
      <w:pPr>
        <w:pStyle w:val="BodyText"/>
        <w:spacing w:before="4" w:line="247" w:lineRule="auto"/>
        <w:ind w:left="179" w:right="161" w:firstLine="1"/>
      </w:pPr>
      <w:r>
        <w:t>Solidity is a contract-oriented programming language used for creating smart contracts on the Ethereum blockchain. We started by creating smart contracts for our voting app using Solidity. We defined the contract structure, added necessary functions such as creating, updating</w:t>
      </w:r>
      <w:r w:rsidR="00AC4B05">
        <w:t>,</w:t>
      </w:r>
      <w:r>
        <w:t xml:space="preserve"> and deleting proposals</w:t>
      </w:r>
      <w:r w:rsidR="00AC4B05">
        <w:t>,</w:t>
      </w:r>
      <w:r>
        <w:t xml:space="preserve"> and tested them using a local blockchain network.</w:t>
      </w:r>
    </w:p>
    <w:p w14:paraId="57CE6C09" w14:textId="77777777" w:rsidR="0073640A" w:rsidRDefault="0073640A">
      <w:pPr>
        <w:pStyle w:val="BodyText"/>
        <w:spacing w:before="4"/>
        <w:rPr>
          <w:sz w:val="32"/>
        </w:rPr>
      </w:pPr>
    </w:p>
    <w:p w14:paraId="25136FA3" w14:textId="77777777" w:rsidR="0073640A" w:rsidRDefault="00000000">
      <w:pPr>
        <w:pStyle w:val="Heading4"/>
        <w:ind w:left="181"/>
        <w:rPr>
          <w:u w:val="none"/>
        </w:rPr>
      </w:pPr>
      <w:r>
        <w:rPr>
          <w:color w:val="B85752"/>
          <w:u w:color="B8544F"/>
        </w:rPr>
        <w:t xml:space="preserve">Frontend </w:t>
      </w:r>
      <w:r>
        <w:rPr>
          <w:color w:val="C3504B"/>
          <w:u w:color="B8544F"/>
        </w:rPr>
        <w:t xml:space="preserve">Development </w:t>
      </w:r>
      <w:r>
        <w:rPr>
          <w:color w:val="BC4449"/>
          <w:u w:color="B8544F"/>
        </w:rPr>
        <w:t xml:space="preserve">with </w:t>
      </w:r>
      <w:r>
        <w:rPr>
          <w:color w:val="AE4B3F"/>
          <w:u w:color="B8544F"/>
        </w:rPr>
        <w:t>React.js:</w:t>
      </w:r>
    </w:p>
    <w:p w14:paraId="75AE75EF" w14:textId="77777777" w:rsidR="0073640A" w:rsidRDefault="00000000">
      <w:pPr>
        <w:pStyle w:val="BodyText"/>
        <w:spacing w:before="4"/>
        <w:ind w:left="178" w:right="175" w:hanging="2"/>
      </w:pPr>
      <w:r>
        <w:t xml:space="preserve">React.js are popular frontend development </w:t>
      </w:r>
      <w:r w:rsidR="00C46C75">
        <w:t>framework</w:t>
      </w:r>
      <w:r>
        <w:t xml:space="preserve"> used for building web applications. We used React.js for frontend development, including creating pages and components, implementing the necessary functionality and user interfaces, and integrating the app with the backend.</w:t>
      </w:r>
      <w:r w:rsidR="00C46C75">
        <w:t xml:space="preserve"> </w:t>
      </w:r>
      <w:r>
        <w:t xml:space="preserve">React especially provided many components as well as </w:t>
      </w:r>
      <w:r w:rsidR="00C46C75">
        <w:t xml:space="preserve">an </w:t>
      </w:r>
      <w:r>
        <w:t xml:space="preserve">environment for developing the </w:t>
      </w:r>
      <w:r w:rsidR="00AC4B05">
        <w:t>front</w:t>
      </w:r>
      <w:r>
        <w:t xml:space="preserve"> of the voting app</w:t>
      </w:r>
    </w:p>
    <w:p w14:paraId="40EF5B18" w14:textId="77777777" w:rsidR="0073640A" w:rsidRDefault="0073640A">
      <w:pPr>
        <w:pStyle w:val="BodyText"/>
        <w:spacing w:before="8"/>
      </w:pPr>
    </w:p>
    <w:p w14:paraId="39867891" w14:textId="77777777" w:rsidR="0073640A" w:rsidRDefault="00000000">
      <w:pPr>
        <w:pStyle w:val="Heading4"/>
        <w:spacing w:before="1"/>
        <w:ind w:left="179"/>
        <w:rPr>
          <w:u w:val="none"/>
        </w:rPr>
      </w:pPr>
      <w:r>
        <w:rPr>
          <w:color w:val="BC4B4D"/>
          <w:u w:color="B85454"/>
        </w:rPr>
        <w:t xml:space="preserve">Styling </w:t>
      </w:r>
      <w:r>
        <w:rPr>
          <w:color w:val="BD5248"/>
          <w:u w:color="B85454"/>
        </w:rPr>
        <w:t xml:space="preserve">with </w:t>
      </w:r>
      <w:r>
        <w:rPr>
          <w:color w:val="BC5644"/>
          <w:u w:color="B85454"/>
        </w:rPr>
        <w:t xml:space="preserve">CSS </w:t>
      </w:r>
      <w:r>
        <w:rPr>
          <w:color w:val="D35B56"/>
          <w:u w:color="B85454"/>
        </w:rPr>
        <w:t xml:space="preserve">and </w:t>
      </w:r>
      <w:r>
        <w:rPr>
          <w:color w:val="CC4B49"/>
          <w:u w:color="B85454"/>
        </w:rPr>
        <w:t>React-Bootstrap:</w:t>
      </w:r>
    </w:p>
    <w:p w14:paraId="76CC2C23" w14:textId="77777777" w:rsidR="0073640A" w:rsidRDefault="00000000">
      <w:pPr>
        <w:pStyle w:val="BodyText"/>
        <w:spacing w:before="4"/>
        <w:ind w:left="178" w:right="205" w:firstLine="2"/>
      </w:pPr>
      <w:r>
        <w:t xml:space="preserve">Styling our app was important for providing a user-friendly and visually appealing experience. We used CSS and React-Bootstrap for styling, making our app responsive and visually appealing. We used Bootstrap's pre-designed components and customized them as per our requirements. We implemented </w:t>
      </w:r>
      <w:r w:rsidR="00C46C75">
        <w:t>Bootstrap</w:t>
      </w:r>
      <w:r>
        <w:t xml:space="preserve"> by </w:t>
      </w:r>
      <w:r w:rsidR="00C46C75">
        <w:t>installing</w:t>
      </w:r>
      <w:r>
        <w:t xml:space="preserve"> its modules to the react app and using its pre-defined </w:t>
      </w:r>
      <w:r w:rsidR="00C46C75">
        <w:t>XML</w:t>
      </w:r>
      <w:r>
        <w:t xml:space="preserve"> code from the website to design the components such as </w:t>
      </w:r>
      <w:r w:rsidR="00AC4B05">
        <w:t xml:space="preserve">the </w:t>
      </w:r>
      <w:r>
        <w:t>navbar,</w:t>
      </w:r>
      <w:r w:rsidR="00C46C75">
        <w:t xml:space="preserve"> and </w:t>
      </w:r>
      <w:r>
        <w:t>buttons accordingly</w:t>
      </w:r>
    </w:p>
    <w:p w14:paraId="11C63646" w14:textId="77777777" w:rsidR="0073640A" w:rsidRDefault="0073640A">
      <w:pPr>
        <w:pStyle w:val="BodyText"/>
        <w:spacing w:before="8"/>
        <w:rPr>
          <w:sz w:val="27"/>
        </w:rPr>
      </w:pPr>
    </w:p>
    <w:p w14:paraId="7C1CE322" w14:textId="77777777" w:rsidR="0073640A" w:rsidRDefault="00000000">
      <w:pPr>
        <w:spacing w:line="367" w:lineRule="exact"/>
        <w:ind w:left="183"/>
        <w:rPr>
          <w:sz w:val="32"/>
        </w:rPr>
      </w:pPr>
      <w:r>
        <w:rPr>
          <w:color w:val="BA4D42"/>
          <w:sz w:val="32"/>
          <w:u w:val="single" w:color="B8544F"/>
        </w:rPr>
        <w:t xml:space="preserve">Authentication </w:t>
      </w:r>
      <w:r>
        <w:rPr>
          <w:color w:val="C64B3D"/>
          <w:sz w:val="32"/>
          <w:u w:val="single" w:color="B8544F"/>
        </w:rPr>
        <w:t xml:space="preserve">and </w:t>
      </w:r>
      <w:r>
        <w:rPr>
          <w:color w:val="AF5949"/>
          <w:sz w:val="32"/>
          <w:u w:val="single" w:color="B8544F"/>
        </w:rPr>
        <w:t xml:space="preserve">Database </w:t>
      </w:r>
      <w:r>
        <w:rPr>
          <w:color w:val="CA544D"/>
          <w:sz w:val="32"/>
          <w:u w:val="single" w:color="B8544F"/>
        </w:rPr>
        <w:t xml:space="preserve">Management </w:t>
      </w:r>
      <w:r>
        <w:rPr>
          <w:color w:val="D14B4F"/>
          <w:sz w:val="32"/>
          <w:u w:val="single" w:color="B8544F"/>
        </w:rPr>
        <w:t xml:space="preserve">with </w:t>
      </w:r>
      <w:r>
        <w:rPr>
          <w:color w:val="C34644"/>
          <w:sz w:val="32"/>
          <w:u w:val="single" w:color="B8544F"/>
        </w:rPr>
        <w:t>Firebase:</w:t>
      </w:r>
    </w:p>
    <w:p w14:paraId="7B428908" w14:textId="77777777" w:rsidR="0073640A" w:rsidRDefault="00000000">
      <w:pPr>
        <w:pStyle w:val="BodyText"/>
        <w:spacing w:line="242" w:lineRule="auto"/>
        <w:ind w:left="179" w:right="161"/>
      </w:pPr>
      <w:r>
        <w:t xml:space="preserve">A well-liked platform for creating online and mobile applications is Firebase. To handle database operations and authentication, we integrated Firebase into our app. Both user authentication and data storage were handled by Firebase Authentication and Firebase </w:t>
      </w:r>
      <w:proofErr w:type="spellStart"/>
      <w:r>
        <w:t>Firestore</w:t>
      </w:r>
      <w:proofErr w:type="spellEnd"/>
      <w:r>
        <w:t>, respectively.</w:t>
      </w:r>
    </w:p>
    <w:p w14:paraId="428FF782" w14:textId="77777777" w:rsidR="0073640A" w:rsidRDefault="0073640A">
      <w:pPr>
        <w:pStyle w:val="BodyText"/>
        <w:rPr>
          <w:sz w:val="27"/>
        </w:rPr>
      </w:pPr>
    </w:p>
    <w:p w14:paraId="28171CF4" w14:textId="77777777" w:rsidR="0073640A" w:rsidRDefault="00000000">
      <w:pPr>
        <w:pStyle w:val="Heading3"/>
        <w:spacing w:line="346" w:lineRule="exact"/>
        <w:ind w:left="181"/>
      </w:pPr>
      <w:r>
        <w:rPr>
          <w:color w:val="CC524B"/>
          <w:u w:val="single" w:color="B8544F"/>
        </w:rPr>
        <w:t xml:space="preserve">Wallet </w:t>
      </w:r>
      <w:r>
        <w:rPr>
          <w:color w:val="BC544D"/>
          <w:u w:val="single" w:color="B8544F"/>
        </w:rPr>
        <w:t xml:space="preserve">Integration </w:t>
      </w:r>
      <w:r>
        <w:rPr>
          <w:color w:val="C44D52"/>
          <w:u w:val="single" w:color="B8544F"/>
        </w:rPr>
        <w:t>with</w:t>
      </w:r>
      <w:r>
        <w:rPr>
          <w:color w:val="C44D52"/>
          <w:spacing w:val="52"/>
          <w:u w:val="single" w:color="B8544F"/>
        </w:rPr>
        <w:t xml:space="preserve"> </w:t>
      </w:r>
      <w:proofErr w:type="spellStart"/>
      <w:r>
        <w:rPr>
          <w:color w:val="CC4B49"/>
          <w:u w:val="single" w:color="B8544F"/>
        </w:rPr>
        <w:t>Metamas</w:t>
      </w:r>
      <w:r w:rsidR="00C46C75">
        <w:rPr>
          <w:color w:val="CC4B49"/>
          <w:u w:val="single" w:color="B8544F"/>
        </w:rPr>
        <w:t>k</w:t>
      </w:r>
      <w:proofErr w:type="spellEnd"/>
      <w:r>
        <w:rPr>
          <w:color w:val="CC4B49"/>
          <w:u w:val="single" w:color="B8544F"/>
        </w:rPr>
        <w:t>:</w:t>
      </w:r>
    </w:p>
    <w:p w14:paraId="19BE979B" w14:textId="77777777" w:rsidR="0073640A" w:rsidRDefault="00000000">
      <w:pPr>
        <w:pStyle w:val="BodyText"/>
        <w:spacing w:before="22" w:line="199" w:lineRule="auto"/>
        <w:ind w:left="177" w:hanging="1"/>
      </w:pPr>
      <w:r>
        <w:t>For interfacing with the Ethereum blockchain, a well-known wallet is</w:t>
      </w:r>
      <w:r>
        <w:rPr>
          <w:spacing w:val="-54"/>
        </w:rPr>
        <w:t xml:space="preserve"> </w:t>
      </w:r>
      <w:r w:rsidR="00C46C75">
        <w:t>MetaMask</w:t>
      </w:r>
      <w:r>
        <w:t xml:space="preserve">. To enable users to engage with smart contracts and access their blockchain wallets, we integrated </w:t>
      </w:r>
      <w:r w:rsidR="00C46C75">
        <w:t>MetaMask</w:t>
      </w:r>
      <w:r>
        <w:t xml:space="preserve"> into our app. Voting was done through an Ethereum wallet.</w:t>
      </w:r>
    </w:p>
    <w:p w14:paraId="3FCADC6A" w14:textId="77777777" w:rsidR="0073640A" w:rsidRDefault="0073640A">
      <w:pPr>
        <w:spacing w:line="199" w:lineRule="auto"/>
        <w:sectPr w:rsidR="0073640A">
          <w:headerReference w:type="default" r:id="rId31"/>
          <w:footerReference w:type="default" r:id="rId32"/>
          <w:pgSz w:w="11900" w:h="16840"/>
          <w:pgMar w:top="600" w:right="1180" w:bottom="1300" w:left="1220" w:header="0" w:footer="1108" w:gutter="0"/>
          <w:pgBorders w:offsetFrom="page">
            <w:top w:val="single" w:sz="8" w:space="20" w:color="000000"/>
            <w:left w:val="single" w:sz="8" w:space="13" w:color="000000"/>
            <w:bottom w:val="single" w:sz="8" w:space="19" w:color="000000"/>
            <w:right w:val="single" w:sz="8" w:space="13" w:color="000000"/>
          </w:pgBorders>
          <w:cols w:space="720"/>
        </w:sectPr>
      </w:pPr>
    </w:p>
    <w:p w14:paraId="6476B6CE" w14:textId="77777777" w:rsidR="0073640A" w:rsidRDefault="00000000">
      <w:pPr>
        <w:spacing w:before="77" w:after="13"/>
        <w:ind w:right="245"/>
        <w:jc w:val="right"/>
        <w:rPr>
          <w:i/>
        </w:rPr>
      </w:pPr>
      <w:r>
        <w:rPr>
          <w:i/>
        </w:rPr>
        <w:lastRenderedPageBreak/>
        <w:t>NAME OF PROJECT</w:t>
      </w:r>
    </w:p>
    <w:p w14:paraId="394FF70B" w14:textId="77777777" w:rsidR="0073640A" w:rsidRDefault="00AA430B">
      <w:pPr>
        <w:pStyle w:val="BodyText"/>
        <w:spacing w:line="20" w:lineRule="exact"/>
        <w:ind w:left="187"/>
        <w:rPr>
          <w:sz w:val="2"/>
        </w:rPr>
      </w:pPr>
      <w:r>
        <w:rPr>
          <w:noProof/>
          <w:sz w:val="2"/>
        </w:rPr>
        <mc:AlternateContent>
          <mc:Choice Requires="wpg">
            <w:drawing>
              <wp:inline distT="0" distB="0" distL="0" distR="0" wp14:anchorId="72FAD003" wp14:editId="1B0B01CC">
                <wp:extent cx="5792470" cy="6350"/>
                <wp:effectExtent l="13335" t="7620" r="13970" b="5080"/>
                <wp:docPr id="6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69" name="Line 19"/>
                        <wps:cNvCnPr>
                          <a:cxnSpLocks noChangeShapeType="1"/>
                        </wps:cNvCnPr>
                        <wps:spPr bwMode="auto">
                          <a:xfrm>
                            <a:off x="0" y="5"/>
                            <a:ext cx="9122" cy="0"/>
                          </a:xfrm>
                          <a:prstGeom prst="line">
                            <a:avLst/>
                          </a:prstGeom>
                          <a:noFill/>
                          <a:ln w="6059">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48AE35A" id="Group 18"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">
                <v:line id="Line 19" o:spid="_x0000_s1027" style="position:absolute;visibility:visible;mso-wrap-style:square" from="0,5" to="91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" strokeweight=".16831mm"/>
                <w10:anchorlock/>
              </v:group>
            </w:pict>
          </mc:Fallback>
        </mc:AlternateContent>
      </w:r>
    </w:p>
    <w:p w14:paraId="4BC544A6" w14:textId="77777777" w:rsidR="0073640A" w:rsidRDefault="0073640A">
      <w:pPr>
        <w:pStyle w:val="BodyText"/>
        <w:spacing w:before="6"/>
        <w:rPr>
          <w:i/>
          <w:sz w:val="31"/>
        </w:rPr>
      </w:pPr>
    </w:p>
    <w:p w14:paraId="69E78478" w14:textId="77777777" w:rsidR="0073640A" w:rsidRDefault="00C46C75">
      <w:pPr>
        <w:pStyle w:val="Heading4"/>
        <w:ind w:left="181"/>
        <w:rPr>
          <w:u w:val="none"/>
        </w:rPr>
      </w:pPr>
      <w:r>
        <w:rPr>
          <w:color w:val="C15249"/>
          <w:u w:color="B8544B"/>
        </w:rPr>
        <w:t xml:space="preserve">Markup </w:t>
      </w:r>
      <w:r>
        <w:rPr>
          <w:color w:val="CD5659"/>
          <w:u w:color="B8544B"/>
        </w:rPr>
        <w:t xml:space="preserve">with </w:t>
      </w:r>
      <w:r>
        <w:rPr>
          <w:color w:val="C15246"/>
          <w:u w:color="B8544B"/>
        </w:rPr>
        <w:t>HTML:</w:t>
      </w:r>
    </w:p>
    <w:p w14:paraId="71D1EC92" w14:textId="77777777" w:rsidR="0073640A" w:rsidRDefault="00000000">
      <w:pPr>
        <w:pStyle w:val="BodyText"/>
        <w:spacing w:before="9"/>
        <w:ind w:left="180" w:right="205" w:hanging="3"/>
      </w:pPr>
      <w:r>
        <w:t xml:space="preserve">The fundamental structure and layout of web pages are created using the markup language HTML. Our app's core markup, including the design and organization of our web pages, was created using HTML and </w:t>
      </w:r>
      <w:r w:rsidR="00AC4B05">
        <w:t xml:space="preserve">a </w:t>
      </w:r>
      <w:r>
        <w:t xml:space="preserve">combination </w:t>
      </w:r>
      <w:r w:rsidR="004B0C7E">
        <w:t xml:space="preserve">of </w:t>
      </w:r>
      <w:r w:rsidR="00AC4B05">
        <w:t>CSS</w:t>
      </w:r>
      <w:r>
        <w:t xml:space="preserve"> and </w:t>
      </w:r>
      <w:r w:rsidR="00AC4B05">
        <w:t>Bootstrap</w:t>
      </w:r>
      <w:r>
        <w:t xml:space="preserve"> which was integrated to make a presentable application.</w:t>
      </w:r>
    </w:p>
    <w:p w14:paraId="1D6D9C58" w14:textId="77777777" w:rsidR="0073640A" w:rsidRDefault="0073640A">
      <w:pPr>
        <w:pStyle w:val="BodyText"/>
        <w:spacing w:before="5"/>
        <w:rPr>
          <w:sz w:val="27"/>
        </w:rPr>
      </w:pPr>
    </w:p>
    <w:p w14:paraId="1113A6D3" w14:textId="77777777" w:rsidR="0073640A" w:rsidRDefault="00000000">
      <w:pPr>
        <w:spacing w:before="1"/>
        <w:ind w:left="180"/>
        <w:rPr>
          <w:sz w:val="28"/>
        </w:rPr>
      </w:pPr>
      <w:r>
        <w:rPr>
          <w:color w:val="CD5249"/>
          <w:sz w:val="32"/>
          <w:u w:val="single" w:color="B8544B"/>
        </w:rPr>
        <w:t xml:space="preserve">Deployment </w:t>
      </w:r>
      <w:r w:rsidR="004B0C7E">
        <w:rPr>
          <w:color w:val="CD5249"/>
          <w:sz w:val="32"/>
          <w:u w:val="single" w:color="B8544B"/>
        </w:rPr>
        <w:t xml:space="preserve">of </w:t>
      </w:r>
      <w:r>
        <w:rPr>
          <w:color w:val="DF6056"/>
          <w:sz w:val="32"/>
          <w:u w:val="single" w:color="B8544B"/>
        </w:rPr>
        <w:t xml:space="preserve">a </w:t>
      </w:r>
      <w:r>
        <w:rPr>
          <w:color w:val="C33F42"/>
          <w:sz w:val="32"/>
          <w:u w:val="single" w:color="B8544B"/>
        </w:rPr>
        <w:t xml:space="preserve">smart </w:t>
      </w:r>
      <w:r>
        <w:rPr>
          <w:color w:val="C84B4F"/>
          <w:sz w:val="32"/>
          <w:u w:val="single" w:color="B8544B"/>
        </w:rPr>
        <w:t xml:space="preserve">contract </w:t>
      </w:r>
      <w:r>
        <w:rPr>
          <w:color w:val="CF5B5B"/>
          <w:sz w:val="32"/>
          <w:u w:val="single" w:color="B8544B"/>
        </w:rPr>
        <w:t xml:space="preserve">on </w:t>
      </w:r>
      <w:proofErr w:type="spellStart"/>
      <w:r>
        <w:rPr>
          <w:color w:val="CC4B49"/>
          <w:sz w:val="32"/>
          <w:u w:val="single" w:color="B8544B"/>
        </w:rPr>
        <w:t>Goerli</w:t>
      </w:r>
      <w:proofErr w:type="spellEnd"/>
      <w:r>
        <w:rPr>
          <w:color w:val="CC4B49"/>
          <w:sz w:val="32"/>
          <w:u w:val="single" w:color="B8544B"/>
        </w:rPr>
        <w:t xml:space="preserve"> </w:t>
      </w:r>
      <w:r>
        <w:rPr>
          <w:color w:val="BF524F"/>
          <w:sz w:val="32"/>
          <w:u w:val="single" w:color="B8544B"/>
        </w:rPr>
        <w:t xml:space="preserve">with </w:t>
      </w:r>
      <w:r>
        <w:rPr>
          <w:color w:val="C84D44"/>
          <w:sz w:val="32"/>
          <w:u w:val="single" w:color="B8544B"/>
        </w:rPr>
        <w:t xml:space="preserve">Hardhat </w:t>
      </w:r>
      <w:r>
        <w:rPr>
          <w:color w:val="BD5749"/>
          <w:sz w:val="32"/>
          <w:u w:val="single" w:color="B8544B"/>
        </w:rPr>
        <w:t>and</w:t>
      </w:r>
      <w:r>
        <w:rPr>
          <w:color w:val="BD5749"/>
          <w:spacing w:val="-55"/>
          <w:sz w:val="32"/>
          <w:u w:val="single" w:color="B8544B"/>
        </w:rPr>
        <w:t xml:space="preserve"> </w:t>
      </w:r>
      <w:proofErr w:type="spellStart"/>
      <w:proofErr w:type="gramStart"/>
      <w:r>
        <w:rPr>
          <w:color w:val="D86054"/>
          <w:sz w:val="32"/>
          <w:u w:val="single" w:color="B8544B"/>
        </w:rPr>
        <w:t>Metamask</w:t>
      </w:r>
      <w:proofErr w:type="spellEnd"/>
      <w:r>
        <w:rPr>
          <w:color w:val="D86054"/>
          <w:sz w:val="32"/>
          <w:u w:val="single" w:color="B8544B"/>
        </w:rPr>
        <w:t>:</w:t>
      </w:r>
      <w:r>
        <w:rPr>
          <w:color w:val="C35254"/>
          <w:sz w:val="32"/>
          <w:u w:val="single" w:color="B8544B"/>
        </w:rPr>
        <w:t>:</w:t>
      </w:r>
      <w:proofErr w:type="gramEnd"/>
      <w:r>
        <w:rPr>
          <w:color w:val="C35254"/>
          <w:sz w:val="32"/>
        </w:rPr>
        <w:t xml:space="preserve"> </w:t>
      </w:r>
      <w:r>
        <w:rPr>
          <w:sz w:val="28"/>
        </w:rPr>
        <w:t xml:space="preserve">Hardhat can be used to set up a local environment from which we can develop, compile, and deploy the Solidity code to the </w:t>
      </w:r>
      <w:proofErr w:type="spellStart"/>
      <w:r>
        <w:rPr>
          <w:sz w:val="28"/>
        </w:rPr>
        <w:t>Goerli</w:t>
      </w:r>
      <w:proofErr w:type="spellEnd"/>
      <w:r>
        <w:rPr>
          <w:sz w:val="28"/>
        </w:rPr>
        <w:t xml:space="preserve"> </w:t>
      </w:r>
      <w:r w:rsidR="00C46C75">
        <w:rPr>
          <w:sz w:val="28"/>
        </w:rPr>
        <w:t>test net</w:t>
      </w:r>
      <w:r>
        <w:rPr>
          <w:sz w:val="28"/>
        </w:rPr>
        <w:t xml:space="preserve">. Then, we can communicate with the contract and carry out transactions using </w:t>
      </w:r>
      <w:r w:rsidR="00C46C75">
        <w:rPr>
          <w:sz w:val="28"/>
        </w:rPr>
        <w:t>MetaMask</w:t>
      </w:r>
      <w:r>
        <w:rPr>
          <w:sz w:val="28"/>
        </w:rPr>
        <w:t>.</w:t>
      </w:r>
    </w:p>
    <w:p w14:paraId="39F3B1BD" w14:textId="77777777" w:rsidR="0073640A" w:rsidRDefault="00000000">
      <w:pPr>
        <w:pStyle w:val="BodyText"/>
        <w:spacing w:before="6" w:line="237" w:lineRule="auto"/>
        <w:ind w:left="182" w:right="161" w:hanging="6"/>
      </w:pPr>
      <w:r>
        <w:t xml:space="preserve">Hardhat and </w:t>
      </w:r>
      <w:r w:rsidR="00C46C75">
        <w:t>MetaMask</w:t>
      </w:r>
      <w:r>
        <w:t xml:space="preserve"> offer crucial development and deployment tools, and by deploying on </w:t>
      </w:r>
      <w:proofErr w:type="spellStart"/>
      <w:r>
        <w:t>Goerli</w:t>
      </w:r>
      <w:proofErr w:type="spellEnd"/>
      <w:r>
        <w:t xml:space="preserve">, we guarantee the app is secure and </w:t>
      </w:r>
      <w:r w:rsidR="00C46C75">
        <w:t>decentralized</w:t>
      </w:r>
      <w:r>
        <w:t>.</w:t>
      </w:r>
    </w:p>
    <w:p w14:paraId="54F66545" w14:textId="77777777" w:rsidR="0073640A" w:rsidRDefault="0073640A">
      <w:pPr>
        <w:pStyle w:val="BodyText"/>
        <w:spacing w:before="8"/>
      </w:pPr>
    </w:p>
    <w:p w14:paraId="0B97D818" w14:textId="77777777" w:rsidR="0073640A" w:rsidRDefault="00000000">
      <w:pPr>
        <w:pStyle w:val="Heading4"/>
        <w:rPr>
          <w:u w:val="none"/>
        </w:rPr>
      </w:pPr>
      <w:r>
        <w:rPr>
          <w:color w:val="C64F4B"/>
          <w:u w:color="BC544B"/>
        </w:rPr>
        <w:t xml:space="preserve">Deploying </w:t>
      </w:r>
      <w:r>
        <w:rPr>
          <w:color w:val="B6564F"/>
          <w:u w:color="BC544B"/>
        </w:rPr>
        <w:t xml:space="preserve">the </w:t>
      </w:r>
      <w:r>
        <w:rPr>
          <w:color w:val="D45E52"/>
          <w:u w:color="BC544B"/>
        </w:rPr>
        <w:t xml:space="preserve">App </w:t>
      </w:r>
      <w:r>
        <w:rPr>
          <w:color w:val="BA524F"/>
          <w:u w:color="BC544B"/>
        </w:rPr>
        <w:t xml:space="preserve">on </w:t>
      </w:r>
      <w:proofErr w:type="spellStart"/>
      <w:r>
        <w:rPr>
          <w:color w:val="B84641"/>
          <w:u w:color="BC544B"/>
        </w:rPr>
        <w:t>Firestore</w:t>
      </w:r>
      <w:proofErr w:type="spellEnd"/>
    </w:p>
    <w:p w14:paraId="5B49C3E5" w14:textId="77777777" w:rsidR="0073640A" w:rsidRDefault="00000000">
      <w:pPr>
        <w:pStyle w:val="BodyText"/>
        <w:spacing w:before="8"/>
        <w:ind w:left="179" w:right="161" w:hanging="2"/>
      </w:pPr>
      <w:r>
        <w:t xml:space="preserve">Web application deployment can be done using </w:t>
      </w:r>
      <w:proofErr w:type="spellStart"/>
      <w:r>
        <w:t>Firestore</w:t>
      </w:r>
      <w:proofErr w:type="spellEnd"/>
      <w:r>
        <w:t xml:space="preserve">, a cloud platform. We made our app publicly accessible by deploying it to </w:t>
      </w:r>
      <w:proofErr w:type="spellStart"/>
      <w:r>
        <w:t>Firestore</w:t>
      </w:r>
      <w:proofErr w:type="spellEnd"/>
      <w:r>
        <w:t>. Before deploying, we made sure that all dependencies were properly set up and that our app worked as intended.</w:t>
      </w:r>
    </w:p>
    <w:p w14:paraId="37ED045B" w14:textId="77777777" w:rsidR="0073640A" w:rsidRDefault="0073640A">
      <w:pPr>
        <w:pStyle w:val="BodyText"/>
        <w:spacing w:before="3"/>
        <w:rPr>
          <w:sz w:val="29"/>
        </w:rPr>
      </w:pPr>
    </w:p>
    <w:p w14:paraId="1ACCDA92" w14:textId="77777777" w:rsidR="0073640A" w:rsidRDefault="00000000">
      <w:pPr>
        <w:pStyle w:val="Heading2"/>
        <w:rPr>
          <w:u w:val="none"/>
        </w:rPr>
      </w:pPr>
      <w:proofErr w:type="spellStart"/>
      <w:r>
        <w:rPr>
          <w:color w:val="FF0100"/>
          <w:w w:val="105"/>
          <w:u w:color="E81C1C"/>
        </w:rPr>
        <w:t>MockVoting</w:t>
      </w:r>
      <w:proofErr w:type="spellEnd"/>
      <w:r>
        <w:rPr>
          <w:color w:val="FF0100"/>
          <w:w w:val="105"/>
          <w:u w:color="E81C1C"/>
        </w:rPr>
        <w:t xml:space="preserve"> </w:t>
      </w:r>
      <w:r>
        <w:rPr>
          <w:color w:val="DD1501"/>
          <w:w w:val="105"/>
          <w:u w:color="E81C1C"/>
        </w:rPr>
        <w:t>app</w:t>
      </w:r>
    </w:p>
    <w:p w14:paraId="3FE9DFC4" w14:textId="77777777" w:rsidR="0073640A" w:rsidRDefault="00000000">
      <w:pPr>
        <w:pStyle w:val="Heading3"/>
        <w:spacing w:before="326"/>
        <w:ind w:left="178"/>
      </w:pPr>
      <w:r>
        <w:rPr>
          <w:color w:val="C15646"/>
          <w:u w:val="single" w:color="BC544F"/>
        </w:rPr>
        <w:t xml:space="preserve">Creating </w:t>
      </w:r>
      <w:r>
        <w:rPr>
          <w:color w:val="CC4F4D"/>
          <w:u w:val="single" w:color="BC544F"/>
        </w:rPr>
        <w:t xml:space="preserve">a </w:t>
      </w:r>
      <w:r w:rsidR="004B0C7E">
        <w:rPr>
          <w:color w:val="BF544B"/>
          <w:u w:val="single" w:color="BC544F"/>
        </w:rPr>
        <w:t>Google</w:t>
      </w:r>
      <w:r>
        <w:rPr>
          <w:color w:val="BF544B"/>
          <w:u w:val="single" w:color="BC544F"/>
        </w:rPr>
        <w:t xml:space="preserve"> </w:t>
      </w:r>
      <w:r>
        <w:rPr>
          <w:color w:val="C6564D"/>
          <w:u w:val="single" w:color="BC544F"/>
        </w:rPr>
        <w:t>Form:</w:t>
      </w:r>
    </w:p>
    <w:p w14:paraId="0A3A3C0C" w14:textId="77777777" w:rsidR="0073640A" w:rsidRDefault="00000000">
      <w:pPr>
        <w:pStyle w:val="BodyText"/>
        <w:spacing w:before="2"/>
        <w:ind w:left="179" w:hanging="2"/>
      </w:pPr>
      <w:r>
        <w:t>To begin, we developed a Google Form with a question and many voting alternatives for the users. After then, an Excel spreadsheet was used to store the form responses.</w:t>
      </w:r>
    </w:p>
    <w:p w14:paraId="771E43AA" w14:textId="77777777" w:rsidR="0073640A" w:rsidRDefault="0073640A">
      <w:pPr>
        <w:pStyle w:val="BodyText"/>
        <w:spacing w:before="8"/>
        <w:rPr>
          <w:sz w:val="27"/>
        </w:rPr>
      </w:pPr>
    </w:p>
    <w:p w14:paraId="5F16D082" w14:textId="77777777" w:rsidR="0073640A" w:rsidRDefault="00000000">
      <w:pPr>
        <w:pStyle w:val="Heading3"/>
        <w:ind w:left="180"/>
      </w:pPr>
      <w:r>
        <w:rPr>
          <w:color w:val="BF5249"/>
          <w:u w:val="single" w:color="B3544B"/>
        </w:rPr>
        <w:t xml:space="preserve">Data </w:t>
      </w:r>
      <w:r>
        <w:rPr>
          <w:color w:val="CD564F"/>
          <w:u w:val="single" w:color="B3544B"/>
        </w:rPr>
        <w:t xml:space="preserve">Management </w:t>
      </w:r>
      <w:r>
        <w:rPr>
          <w:color w:val="CF4946"/>
          <w:u w:val="single" w:color="B3544B"/>
        </w:rPr>
        <w:t xml:space="preserve">with </w:t>
      </w:r>
      <w:r>
        <w:rPr>
          <w:color w:val="C64B44"/>
          <w:u w:val="single" w:color="B3544B"/>
        </w:rPr>
        <w:t>Excel:</w:t>
      </w:r>
    </w:p>
    <w:p w14:paraId="0949FFE5" w14:textId="77777777" w:rsidR="0073640A" w:rsidRDefault="00000000">
      <w:pPr>
        <w:pStyle w:val="BodyText"/>
        <w:spacing w:before="6"/>
        <w:ind w:left="180" w:right="161" w:hanging="3"/>
      </w:pPr>
      <w:r>
        <w:t xml:space="preserve">The vote data was managed in Excel. The Excel spreadsheet was immediately updated with the results from the Google Form. The data was manipulated using Excel's sorting and filtering features </w:t>
      </w:r>
      <w:r w:rsidR="004B0C7E">
        <w:t>to</w:t>
      </w:r>
      <w:r>
        <w:t xml:space="preserve"> make it suitable for the online app.</w:t>
      </w:r>
    </w:p>
    <w:p w14:paraId="76EAA08C" w14:textId="77777777" w:rsidR="0073640A" w:rsidRDefault="0073640A">
      <w:pPr>
        <w:pStyle w:val="BodyText"/>
        <w:spacing w:before="4"/>
      </w:pPr>
    </w:p>
    <w:p w14:paraId="221E0915" w14:textId="77777777" w:rsidR="0073640A" w:rsidRDefault="00000000">
      <w:pPr>
        <w:pStyle w:val="Heading4"/>
        <w:rPr>
          <w:u w:val="none"/>
        </w:rPr>
      </w:pPr>
      <w:r>
        <w:rPr>
          <w:color w:val="C84F4B"/>
          <w:u w:color="B85454"/>
        </w:rPr>
        <w:t xml:space="preserve">Displaying </w:t>
      </w:r>
      <w:r>
        <w:rPr>
          <w:color w:val="BF4F44"/>
          <w:u w:color="B85454"/>
        </w:rPr>
        <w:t xml:space="preserve">Data </w:t>
      </w:r>
      <w:r>
        <w:rPr>
          <w:color w:val="D44D4F"/>
          <w:u w:color="B85454"/>
        </w:rPr>
        <w:t xml:space="preserve">on </w:t>
      </w:r>
      <w:r>
        <w:rPr>
          <w:color w:val="C6544B"/>
          <w:u w:color="B85454"/>
        </w:rPr>
        <w:t xml:space="preserve">React </w:t>
      </w:r>
      <w:r>
        <w:rPr>
          <w:color w:val="D8504B"/>
          <w:u w:color="B85454"/>
        </w:rPr>
        <w:t xml:space="preserve">App </w:t>
      </w:r>
      <w:r>
        <w:rPr>
          <w:color w:val="C34D49"/>
          <w:u w:color="B85454"/>
        </w:rPr>
        <w:t xml:space="preserve">with </w:t>
      </w:r>
      <w:r>
        <w:rPr>
          <w:color w:val="BD524D"/>
          <w:u w:color="B85454"/>
        </w:rPr>
        <w:t xml:space="preserve">Sheet </w:t>
      </w:r>
      <w:proofErr w:type="gramStart"/>
      <w:r>
        <w:rPr>
          <w:color w:val="AC4949"/>
          <w:u w:color="B85454"/>
        </w:rPr>
        <w:t>JS:</w:t>
      </w:r>
      <w:r>
        <w:rPr>
          <w:color w:val="D8605E"/>
          <w:u w:color="B85454"/>
        </w:rPr>
        <w:t>:</w:t>
      </w:r>
      <w:proofErr w:type="gramEnd"/>
    </w:p>
    <w:p w14:paraId="754F2598" w14:textId="77777777" w:rsidR="0073640A" w:rsidRDefault="00000000">
      <w:pPr>
        <w:pStyle w:val="BodyText"/>
        <w:spacing w:before="8"/>
        <w:ind w:left="178" w:right="270" w:hanging="2"/>
      </w:pPr>
      <w:r>
        <w:t xml:space="preserve">To read and show the vote data on a React app, we used Sheet JS. A JavaScript library called Sheet JS enables </w:t>
      </w:r>
      <w:r w:rsidR="004B0C7E">
        <w:t xml:space="preserve">the </w:t>
      </w:r>
      <w:r>
        <w:t>reading and writing of Excel files. To read the Excel file and display the voting information on a React app, we used the Sheet JS package.</w:t>
      </w:r>
      <w:r w:rsidR="004B0C7E">
        <w:t xml:space="preserve"> </w:t>
      </w:r>
      <w:proofErr w:type="gramStart"/>
      <w:r>
        <w:t>To</w:t>
      </w:r>
      <w:proofErr w:type="gramEnd"/>
      <w:r>
        <w:t xml:space="preserve"> read and show the vote data on a React app, we used Sheet JS. A JavaScript library called Sheet JS enables </w:t>
      </w:r>
      <w:r w:rsidR="004B0C7E">
        <w:t xml:space="preserve">the </w:t>
      </w:r>
      <w:r>
        <w:t>reading and writing of Excel files. To read the Excel file and display the voting information on a React app, we used the Sheet JS package.</w:t>
      </w:r>
    </w:p>
    <w:p w14:paraId="7862368B" w14:textId="77777777" w:rsidR="0073640A" w:rsidRDefault="0073640A">
      <w:pPr>
        <w:sectPr w:rsidR="0073640A">
          <w:headerReference w:type="default" r:id="rId33"/>
          <w:footerReference w:type="default" r:id="rId34"/>
          <w:pgSz w:w="11900" w:h="16840"/>
          <w:pgMar w:top="1120" w:right="1180" w:bottom="1040" w:left="1220" w:header="0" w:footer="851" w:gutter="0"/>
          <w:pgBorders w:offsetFrom="page">
            <w:top w:val="single" w:sz="8" w:space="20" w:color="000000"/>
            <w:left w:val="single" w:sz="8" w:space="13" w:color="000000"/>
            <w:bottom w:val="single" w:sz="8" w:space="19" w:color="000000"/>
            <w:right w:val="single" w:sz="8" w:space="13" w:color="000000"/>
          </w:pgBorders>
          <w:cols w:space="720"/>
        </w:sectPr>
      </w:pPr>
    </w:p>
    <w:p w14:paraId="6AD37C49" w14:textId="77777777" w:rsidR="0073640A" w:rsidRDefault="00000000">
      <w:pPr>
        <w:spacing w:before="62" w:after="7"/>
        <w:ind w:right="250"/>
        <w:jc w:val="right"/>
        <w:rPr>
          <w:i/>
          <w:sz w:val="23"/>
        </w:rPr>
      </w:pPr>
      <w:r>
        <w:rPr>
          <w:i/>
          <w:sz w:val="23"/>
        </w:rPr>
        <w:lastRenderedPageBreak/>
        <w:t>NAME OF PROJECT</w:t>
      </w:r>
    </w:p>
    <w:p w14:paraId="4E53FE38" w14:textId="77777777" w:rsidR="0073640A" w:rsidRDefault="00AA430B">
      <w:pPr>
        <w:pStyle w:val="BodyText"/>
        <w:spacing w:line="20" w:lineRule="exact"/>
        <w:ind w:left="187"/>
        <w:rPr>
          <w:sz w:val="2"/>
        </w:rPr>
      </w:pPr>
      <w:r>
        <w:rPr>
          <w:noProof/>
          <w:sz w:val="2"/>
        </w:rPr>
        <mc:AlternateContent>
          <mc:Choice Requires="wpg">
            <w:drawing>
              <wp:inline distT="0" distB="0" distL="0" distR="0" wp14:anchorId="1050A895" wp14:editId="01601BD2">
                <wp:extent cx="5792470" cy="6350"/>
                <wp:effectExtent l="13335" t="10795" r="13970" b="1905"/>
                <wp:docPr id="66"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67" name="Line 21"/>
                        <wps:cNvCnPr>
                          <a:cxnSpLocks noChangeShapeType="1"/>
                        </wps:cNvCnPr>
                        <wps:spPr bwMode="auto">
                          <a:xfrm>
                            <a:off x="0" y="5"/>
                            <a:ext cx="9122" cy="0"/>
                          </a:xfrm>
                          <a:prstGeom prst="line">
                            <a:avLst/>
                          </a:prstGeom>
                          <a:noFill/>
                          <a:ln w="6059">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A4815C1" id="Group 20"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">
                <v:line id="Line 21" o:spid="_x0000_s1027" style="position:absolute;visibility:visible;mso-wrap-style:square" from="0,5" to="91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" strokeweight=".16831mm"/>
                <w10:anchorlock/>
              </v:group>
            </w:pict>
          </mc:Fallback>
        </mc:AlternateContent>
      </w:r>
    </w:p>
    <w:p w14:paraId="074C945F" w14:textId="77777777" w:rsidR="0073640A" w:rsidRDefault="00000000">
      <w:pPr>
        <w:spacing w:before="4"/>
        <w:ind w:left="177"/>
        <w:rPr>
          <w:sz w:val="45"/>
        </w:rPr>
      </w:pPr>
      <w:r>
        <w:rPr>
          <w:w w:val="105"/>
          <w:sz w:val="45"/>
        </w:rPr>
        <w:t>Chapter 5</w:t>
      </w:r>
    </w:p>
    <w:p w14:paraId="1FE4B4D0" w14:textId="77777777" w:rsidR="0073640A" w:rsidRDefault="0073640A">
      <w:pPr>
        <w:pStyle w:val="BodyText"/>
        <w:spacing w:before="1"/>
        <w:rPr>
          <w:sz w:val="43"/>
        </w:rPr>
      </w:pPr>
    </w:p>
    <w:p w14:paraId="23F96129" w14:textId="77777777" w:rsidR="0073640A" w:rsidRDefault="00000000">
      <w:pPr>
        <w:spacing w:before="1"/>
        <w:ind w:left="178"/>
        <w:rPr>
          <w:sz w:val="46"/>
        </w:rPr>
      </w:pPr>
      <w:r>
        <w:rPr>
          <w:sz w:val="46"/>
        </w:rPr>
        <w:t>Standards Adopted</w:t>
      </w:r>
    </w:p>
    <w:p w14:paraId="31113451" w14:textId="77777777" w:rsidR="0073640A" w:rsidRDefault="0073640A">
      <w:pPr>
        <w:pStyle w:val="BodyText"/>
        <w:spacing w:before="7"/>
        <w:rPr>
          <w:sz w:val="72"/>
        </w:rPr>
      </w:pPr>
    </w:p>
    <w:p w14:paraId="7C10D9C5" w14:textId="77777777" w:rsidR="0073640A" w:rsidRDefault="00000000">
      <w:pPr>
        <w:pStyle w:val="Heading3"/>
        <w:numPr>
          <w:ilvl w:val="1"/>
          <w:numId w:val="1"/>
        </w:numPr>
        <w:tabs>
          <w:tab w:val="left" w:pos="879"/>
          <w:tab w:val="left" w:pos="880"/>
        </w:tabs>
        <w:ind w:hanging="702"/>
      </w:pPr>
      <w:r>
        <w:t>Design</w:t>
      </w:r>
      <w:r>
        <w:rPr>
          <w:spacing w:val="16"/>
        </w:rPr>
        <w:t xml:space="preserve"> </w:t>
      </w:r>
      <w:r>
        <w:t>Standards</w:t>
      </w:r>
    </w:p>
    <w:p w14:paraId="2D7F4C4F" w14:textId="77777777" w:rsidR="0073640A" w:rsidRDefault="0073640A">
      <w:pPr>
        <w:pStyle w:val="BodyText"/>
        <w:spacing w:before="11"/>
        <w:rPr>
          <w:sz w:val="25"/>
        </w:rPr>
      </w:pPr>
    </w:p>
    <w:p w14:paraId="079F425A" w14:textId="77777777" w:rsidR="0073640A" w:rsidRDefault="00000000">
      <w:pPr>
        <w:pStyle w:val="ListParagraph"/>
        <w:numPr>
          <w:ilvl w:val="0"/>
          <w:numId w:val="2"/>
        </w:numPr>
        <w:tabs>
          <w:tab w:val="left" w:pos="463"/>
        </w:tabs>
        <w:spacing w:before="86"/>
        <w:ind w:right="204" w:hanging="1"/>
        <w:jc w:val="both"/>
        <w:rPr>
          <w:sz w:val="28"/>
        </w:rPr>
      </w:pPr>
      <w:r>
        <w:rPr>
          <w:sz w:val="28"/>
        </w:rPr>
        <w:t xml:space="preserve">User interface (UI) and user experience (UX) design: The UI design is intuitive and easy to </w:t>
      </w:r>
      <w:r w:rsidR="00C46C75">
        <w:rPr>
          <w:sz w:val="28"/>
        </w:rPr>
        <w:t>navigate, while</w:t>
      </w:r>
      <w:r>
        <w:rPr>
          <w:sz w:val="28"/>
        </w:rPr>
        <w:t xml:space="preserve"> the UX design is to provide a positive user experience.</w:t>
      </w:r>
    </w:p>
    <w:p w14:paraId="03C12D66" w14:textId="77777777" w:rsidR="0073640A" w:rsidRDefault="0073640A">
      <w:pPr>
        <w:pStyle w:val="BodyText"/>
      </w:pPr>
    </w:p>
    <w:p w14:paraId="24F74619" w14:textId="77777777" w:rsidR="0073640A" w:rsidRDefault="00000000">
      <w:pPr>
        <w:pStyle w:val="ListParagraph"/>
        <w:numPr>
          <w:ilvl w:val="0"/>
          <w:numId w:val="2"/>
        </w:numPr>
        <w:tabs>
          <w:tab w:val="left" w:pos="460"/>
        </w:tabs>
        <w:spacing w:before="1"/>
        <w:ind w:left="180" w:right="219" w:hanging="1"/>
        <w:jc w:val="both"/>
        <w:rPr>
          <w:sz w:val="28"/>
        </w:rPr>
      </w:pPr>
      <w:r>
        <w:rPr>
          <w:sz w:val="28"/>
        </w:rPr>
        <w:t>Responsive design: The app is optimized for use on all devices, including smartphones, tablets, and desktops, and should be able to adjust to different screen</w:t>
      </w:r>
      <w:r>
        <w:rPr>
          <w:spacing w:val="8"/>
          <w:sz w:val="28"/>
        </w:rPr>
        <w:t xml:space="preserve"> </w:t>
      </w:r>
      <w:r>
        <w:rPr>
          <w:sz w:val="28"/>
        </w:rPr>
        <w:t>sizes.</w:t>
      </w:r>
    </w:p>
    <w:p w14:paraId="3D48EEB8" w14:textId="77777777" w:rsidR="0073640A" w:rsidRDefault="0073640A">
      <w:pPr>
        <w:pStyle w:val="BodyText"/>
      </w:pPr>
    </w:p>
    <w:p w14:paraId="31FAE72E" w14:textId="77777777" w:rsidR="0073640A" w:rsidRDefault="00000000">
      <w:pPr>
        <w:pStyle w:val="ListParagraph"/>
        <w:numPr>
          <w:ilvl w:val="0"/>
          <w:numId w:val="2"/>
        </w:numPr>
        <w:tabs>
          <w:tab w:val="left" w:pos="460"/>
        </w:tabs>
        <w:ind w:left="180" w:right="212" w:hanging="2"/>
        <w:jc w:val="both"/>
        <w:rPr>
          <w:sz w:val="28"/>
        </w:rPr>
      </w:pPr>
      <w:r>
        <w:rPr>
          <w:sz w:val="28"/>
        </w:rPr>
        <w:t xml:space="preserve">Security: The app should be designed with security in mind, including features such as two-factor </w:t>
      </w:r>
      <w:r w:rsidR="00C46C75">
        <w:rPr>
          <w:sz w:val="28"/>
        </w:rPr>
        <w:t>authentication (</w:t>
      </w:r>
      <w:r>
        <w:rPr>
          <w:sz w:val="28"/>
        </w:rPr>
        <w:t>Google Auth), encryption, and secure data storage.</w:t>
      </w:r>
    </w:p>
    <w:p w14:paraId="01839D7E" w14:textId="77777777" w:rsidR="0073640A" w:rsidRDefault="0073640A">
      <w:pPr>
        <w:pStyle w:val="BodyText"/>
        <w:spacing w:before="2"/>
      </w:pPr>
    </w:p>
    <w:p w14:paraId="313D8CB8" w14:textId="77777777" w:rsidR="0073640A" w:rsidRDefault="00000000">
      <w:pPr>
        <w:pStyle w:val="ListParagraph"/>
        <w:numPr>
          <w:ilvl w:val="0"/>
          <w:numId w:val="2"/>
        </w:numPr>
        <w:tabs>
          <w:tab w:val="left" w:pos="460"/>
        </w:tabs>
        <w:spacing w:before="1" w:line="237" w:lineRule="auto"/>
        <w:ind w:right="211" w:hanging="2"/>
        <w:jc w:val="both"/>
        <w:rPr>
          <w:sz w:val="28"/>
        </w:rPr>
      </w:pPr>
      <w:r>
        <w:rPr>
          <w:sz w:val="28"/>
        </w:rPr>
        <w:t>Performance: The app should be designed to be fast and responsive, with minimal loading times and smooth</w:t>
      </w:r>
      <w:r>
        <w:rPr>
          <w:spacing w:val="56"/>
          <w:sz w:val="28"/>
        </w:rPr>
        <w:t xml:space="preserve"> </w:t>
      </w:r>
      <w:r>
        <w:rPr>
          <w:sz w:val="28"/>
        </w:rPr>
        <w:t>animations.</w:t>
      </w:r>
    </w:p>
    <w:p w14:paraId="214C2D30" w14:textId="77777777" w:rsidR="0073640A" w:rsidRDefault="0073640A">
      <w:pPr>
        <w:pStyle w:val="BodyText"/>
        <w:spacing w:before="1"/>
      </w:pPr>
    </w:p>
    <w:p w14:paraId="026E4E37" w14:textId="77777777" w:rsidR="0073640A" w:rsidRDefault="00000000">
      <w:pPr>
        <w:pStyle w:val="ListParagraph"/>
        <w:numPr>
          <w:ilvl w:val="0"/>
          <w:numId w:val="2"/>
        </w:numPr>
        <w:tabs>
          <w:tab w:val="left" w:pos="458"/>
        </w:tabs>
        <w:ind w:left="178" w:right="210" w:firstLine="2"/>
        <w:jc w:val="both"/>
        <w:rPr>
          <w:sz w:val="28"/>
        </w:rPr>
      </w:pPr>
      <w:r>
        <w:rPr>
          <w:sz w:val="28"/>
        </w:rPr>
        <w:t>Content management: The app should provide users with the ability to manage their content, including the ability to delete or edit posts, control who can see their content, and report inappropriate</w:t>
      </w:r>
      <w:r>
        <w:rPr>
          <w:spacing w:val="54"/>
          <w:sz w:val="28"/>
        </w:rPr>
        <w:t xml:space="preserve"> </w:t>
      </w:r>
      <w:r>
        <w:rPr>
          <w:sz w:val="28"/>
        </w:rPr>
        <w:t>content.</w:t>
      </w:r>
    </w:p>
    <w:p w14:paraId="5CBB3F8D" w14:textId="77777777" w:rsidR="0073640A" w:rsidRDefault="0073640A">
      <w:pPr>
        <w:pStyle w:val="BodyText"/>
        <w:spacing w:before="9"/>
      </w:pPr>
    </w:p>
    <w:p w14:paraId="1681E2D3" w14:textId="77777777" w:rsidR="0073640A" w:rsidRDefault="00000000">
      <w:pPr>
        <w:pStyle w:val="Heading3"/>
        <w:numPr>
          <w:ilvl w:val="1"/>
          <w:numId w:val="1"/>
        </w:numPr>
        <w:tabs>
          <w:tab w:val="left" w:pos="839"/>
        </w:tabs>
        <w:spacing w:before="1"/>
        <w:ind w:left="838" w:hanging="661"/>
        <w:jc w:val="both"/>
      </w:pPr>
      <w:r>
        <w:t>Coding</w:t>
      </w:r>
      <w:r>
        <w:rPr>
          <w:spacing w:val="27"/>
        </w:rPr>
        <w:t xml:space="preserve"> </w:t>
      </w:r>
      <w:r>
        <w:t>Standards</w:t>
      </w:r>
    </w:p>
    <w:p w14:paraId="0FE77C3E" w14:textId="77777777" w:rsidR="0073640A" w:rsidRDefault="0073640A">
      <w:pPr>
        <w:pStyle w:val="BodyText"/>
        <w:spacing w:before="7"/>
        <w:rPr>
          <w:sz w:val="33"/>
        </w:rPr>
      </w:pPr>
    </w:p>
    <w:p w14:paraId="3E9603DB" w14:textId="77777777" w:rsidR="0073640A" w:rsidRDefault="00000000">
      <w:pPr>
        <w:pStyle w:val="ListParagraph"/>
        <w:numPr>
          <w:ilvl w:val="0"/>
          <w:numId w:val="3"/>
        </w:numPr>
        <w:tabs>
          <w:tab w:val="left" w:pos="463"/>
        </w:tabs>
        <w:spacing w:before="1" w:line="237" w:lineRule="auto"/>
        <w:ind w:right="1156" w:firstLine="4"/>
        <w:rPr>
          <w:sz w:val="28"/>
        </w:rPr>
      </w:pPr>
      <w:r>
        <w:rPr>
          <w:sz w:val="28"/>
        </w:rPr>
        <w:t>Use</w:t>
      </w:r>
      <w:r>
        <w:rPr>
          <w:spacing w:val="-18"/>
          <w:sz w:val="28"/>
        </w:rPr>
        <w:t xml:space="preserve"> </w:t>
      </w:r>
      <w:r>
        <w:rPr>
          <w:sz w:val="28"/>
        </w:rPr>
        <w:t>consistent</w:t>
      </w:r>
      <w:r>
        <w:rPr>
          <w:spacing w:val="-3"/>
          <w:sz w:val="28"/>
        </w:rPr>
        <w:t xml:space="preserve"> </w:t>
      </w:r>
      <w:r>
        <w:rPr>
          <w:sz w:val="28"/>
        </w:rPr>
        <w:t>coding</w:t>
      </w:r>
      <w:r>
        <w:rPr>
          <w:spacing w:val="-8"/>
          <w:sz w:val="28"/>
        </w:rPr>
        <w:t xml:space="preserve"> </w:t>
      </w:r>
      <w:r>
        <w:rPr>
          <w:sz w:val="28"/>
        </w:rPr>
        <w:t>conventions:</w:t>
      </w:r>
      <w:r>
        <w:rPr>
          <w:spacing w:val="-3"/>
          <w:sz w:val="28"/>
        </w:rPr>
        <w:t xml:space="preserve"> </w:t>
      </w:r>
      <w:r>
        <w:rPr>
          <w:sz w:val="28"/>
        </w:rPr>
        <w:t>Use</w:t>
      </w:r>
      <w:r>
        <w:rPr>
          <w:spacing w:val="-17"/>
          <w:sz w:val="28"/>
        </w:rPr>
        <w:t xml:space="preserve"> </w:t>
      </w:r>
      <w:r>
        <w:rPr>
          <w:sz w:val="28"/>
        </w:rPr>
        <w:t>consistent</w:t>
      </w:r>
      <w:r>
        <w:rPr>
          <w:spacing w:val="-4"/>
          <w:sz w:val="28"/>
        </w:rPr>
        <w:t xml:space="preserve"> </w:t>
      </w:r>
      <w:r>
        <w:rPr>
          <w:sz w:val="28"/>
        </w:rPr>
        <w:t>coding</w:t>
      </w:r>
      <w:r>
        <w:rPr>
          <w:spacing w:val="-11"/>
          <w:sz w:val="28"/>
        </w:rPr>
        <w:t xml:space="preserve"> </w:t>
      </w:r>
      <w:r>
        <w:rPr>
          <w:sz w:val="28"/>
        </w:rPr>
        <w:t>conventions throughout the app to ensure readability and</w:t>
      </w:r>
      <w:r>
        <w:rPr>
          <w:spacing w:val="-15"/>
          <w:sz w:val="28"/>
        </w:rPr>
        <w:t xml:space="preserve"> </w:t>
      </w:r>
      <w:r>
        <w:rPr>
          <w:sz w:val="28"/>
        </w:rPr>
        <w:t>maintainability.</w:t>
      </w:r>
    </w:p>
    <w:p w14:paraId="1C1EBE47" w14:textId="77777777" w:rsidR="0073640A" w:rsidRDefault="0073640A">
      <w:pPr>
        <w:pStyle w:val="BodyText"/>
        <w:spacing w:before="1"/>
      </w:pPr>
    </w:p>
    <w:p w14:paraId="62767BD6" w14:textId="77777777" w:rsidR="0073640A" w:rsidRDefault="00000000">
      <w:pPr>
        <w:pStyle w:val="ListParagraph"/>
        <w:numPr>
          <w:ilvl w:val="0"/>
          <w:numId w:val="3"/>
        </w:numPr>
        <w:tabs>
          <w:tab w:val="left" w:pos="463"/>
        </w:tabs>
        <w:spacing w:before="1" w:line="242" w:lineRule="auto"/>
        <w:ind w:left="180" w:right="1149" w:firstLine="3"/>
        <w:rPr>
          <w:sz w:val="28"/>
        </w:rPr>
      </w:pPr>
      <w:r>
        <w:rPr>
          <w:sz w:val="28"/>
        </w:rPr>
        <w:t>Use version control: Use a version control system Git to manage code changes and collaborate with other</w:t>
      </w:r>
      <w:r>
        <w:rPr>
          <w:spacing w:val="45"/>
          <w:sz w:val="28"/>
        </w:rPr>
        <w:t xml:space="preserve"> </w:t>
      </w:r>
      <w:r>
        <w:rPr>
          <w:sz w:val="28"/>
        </w:rPr>
        <w:t>developers.</w:t>
      </w:r>
    </w:p>
    <w:p w14:paraId="7679BCF8" w14:textId="77777777" w:rsidR="0073640A" w:rsidRDefault="0073640A">
      <w:pPr>
        <w:pStyle w:val="BodyText"/>
        <w:spacing w:before="2"/>
        <w:rPr>
          <w:sz w:val="27"/>
        </w:rPr>
      </w:pPr>
    </w:p>
    <w:p w14:paraId="37537C71" w14:textId="77777777" w:rsidR="0073640A" w:rsidRDefault="00000000">
      <w:pPr>
        <w:pStyle w:val="ListParagraph"/>
        <w:numPr>
          <w:ilvl w:val="0"/>
          <w:numId w:val="3"/>
        </w:numPr>
        <w:tabs>
          <w:tab w:val="left" w:pos="460"/>
        </w:tabs>
        <w:spacing w:before="1"/>
        <w:ind w:right="539" w:firstLine="0"/>
        <w:jc w:val="both"/>
        <w:rPr>
          <w:sz w:val="28"/>
        </w:rPr>
      </w:pPr>
      <w:r>
        <w:rPr>
          <w:sz w:val="28"/>
        </w:rPr>
        <w:t>Follow a modular design pattern: Use a modular design pattern to break the app down into smaller, reusable components that can be easily maintained</w:t>
      </w:r>
      <w:r>
        <w:rPr>
          <w:spacing w:val="-41"/>
          <w:sz w:val="28"/>
        </w:rPr>
        <w:t xml:space="preserve"> </w:t>
      </w:r>
      <w:r>
        <w:rPr>
          <w:sz w:val="28"/>
        </w:rPr>
        <w:t>and tested.</w:t>
      </w:r>
    </w:p>
    <w:p w14:paraId="18D9C8C1" w14:textId="77777777" w:rsidR="0073640A" w:rsidRDefault="0073640A">
      <w:pPr>
        <w:jc w:val="both"/>
        <w:rPr>
          <w:sz w:val="28"/>
        </w:rPr>
        <w:sectPr w:rsidR="0073640A">
          <w:headerReference w:type="default" r:id="rId35"/>
          <w:footerReference w:type="default" r:id="rId36"/>
          <w:pgSz w:w="11900" w:h="16840"/>
          <w:pgMar w:top="600" w:right="1180" w:bottom="680" w:left="1220" w:header="0" w:footer="497" w:gutter="0"/>
          <w:pgBorders w:offsetFrom="page">
            <w:top w:val="single" w:sz="8" w:space="20" w:color="000000"/>
            <w:left w:val="single" w:sz="8" w:space="13" w:color="000000"/>
            <w:bottom w:val="single" w:sz="8" w:space="19" w:color="000000"/>
            <w:right w:val="single" w:sz="8" w:space="13" w:color="000000"/>
          </w:pgBorders>
          <w:pgNumType w:start="5"/>
          <w:cols w:space="720"/>
        </w:sectPr>
      </w:pPr>
    </w:p>
    <w:p w14:paraId="75F75573" w14:textId="77777777" w:rsidR="0073640A" w:rsidRDefault="00AA430B">
      <w:pPr>
        <w:pStyle w:val="BodyText"/>
        <w:spacing w:line="20" w:lineRule="exact"/>
        <w:ind w:left="187"/>
        <w:rPr>
          <w:sz w:val="2"/>
        </w:rPr>
      </w:pPr>
      <w:r>
        <w:rPr>
          <w:noProof/>
          <w:sz w:val="2"/>
        </w:rPr>
        <w:lastRenderedPageBreak/>
        <mc:AlternateContent>
          <mc:Choice Requires="wpg">
            <w:drawing>
              <wp:inline distT="0" distB="0" distL="0" distR="0" wp14:anchorId="5F1809E6" wp14:editId="3840A8C1">
                <wp:extent cx="5792470" cy="6350"/>
                <wp:effectExtent l="13335" t="1905" r="13970" b="10795"/>
                <wp:docPr id="64"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65" name="Line 23"/>
                        <wps:cNvCnPr>
                          <a:cxnSpLocks noChangeShapeType="1"/>
                        </wps:cNvCnPr>
                        <wps:spPr bwMode="auto">
                          <a:xfrm>
                            <a:off x="0" y="5"/>
                            <a:ext cx="9122" cy="0"/>
                          </a:xfrm>
                          <a:prstGeom prst="line">
                            <a:avLst/>
                          </a:prstGeom>
                          <a:noFill/>
                          <a:ln w="6059">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38A351C" id="Group 22"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">
                <v:line id="Line 23" o:spid="_x0000_s1027" style="position:absolute;visibility:visible;mso-wrap-style:square" from="0,5" to="91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" strokeweight=".16831mm"/>
                <w10:anchorlock/>
              </v:group>
            </w:pict>
          </mc:Fallback>
        </mc:AlternateContent>
      </w:r>
    </w:p>
    <w:p w14:paraId="2C96059B" w14:textId="77777777" w:rsidR="0073640A" w:rsidRDefault="0073640A">
      <w:pPr>
        <w:pStyle w:val="BodyText"/>
        <w:spacing w:before="4"/>
        <w:rPr>
          <w:sz w:val="27"/>
        </w:rPr>
      </w:pPr>
    </w:p>
    <w:p w14:paraId="1261C348" w14:textId="77777777" w:rsidR="0073640A" w:rsidRDefault="00000000">
      <w:pPr>
        <w:pStyle w:val="ListParagraph"/>
        <w:numPr>
          <w:ilvl w:val="0"/>
          <w:numId w:val="3"/>
        </w:numPr>
        <w:tabs>
          <w:tab w:val="left" w:pos="459"/>
        </w:tabs>
        <w:spacing w:before="89" w:line="237" w:lineRule="auto"/>
        <w:ind w:left="180" w:right="639" w:hanging="4"/>
        <w:rPr>
          <w:sz w:val="28"/>
        </w:rPr>
      </w:pPr>
      <w:r>
        <w:rPr>
          <w:sz w:val="28"/>
        </w:rPr>
        <w:t>Optimize performance: Optimize the app's performance by minimizing database queries, reducing server requests, and optimizing images and</w:t>
      </w:r>
      <w:r>
        <w:rPr>
          <w:spacing w:val="-31"/>
          <w:sz w:val="28"/>
        </w:rPr>
        <w:t xml:space="preserve"> </w:t>
      </w:r>
      <w:r>
        <w:rPr>
          <w:sz w:val="28"/>
        </w:rPr>
        <w:t>media.</w:t>
      </w:r>
    </w:p>
    <w:p w14:paraId="4B8D6EEE" w14:textId="77777777" w:rsidR="0073640A" w:rsidRDefault="0073640A">
      <w:pPr>
        <w:pStyle w:val="BodyText"/>
        <w:spacing w:before="9"/>
      </w:pPr>
    </w:p>
    <w:p w14:paraId="0BE58F22" w14:textId="77777777" w:rsidR="0073640A" w:rsidRDefault="00000000">
      <w:pPr>
        <w:pStyle w:val="ListParagraph"/>
        <w:numPr>
          <w:ilvl w:val="0"/>
          <w:numId w:val="3"/>
        </w:numPr>
        <w:tabs>
          <w:tab w:val="left" w:pos="458"/>
        </w:tabs>
        <w:spacing w:line="237" w:lineRule="auto"/>
        <w:ind w:left="179" w:right="1216" w:firstLine="1"/>
        <w:rPr>
          <w:sz w:val="28"/>
        </w:rPr>
      </w:pPr>
      <w:r>
        <w:rPr>
          <w:sz w:val="28"/>
        </w:rPr>
        <w:t>Use error handling: Use error handling to prevent crashes and</w:t>
      </w:r>
      <w:r>
        <w:rPr>
          <w:spacing w:val="-32"/>
          <w:sz w:val="28"/>
        </w:rPr>
        <w:t xml:space="preserve"> </w:t>
      </w:r>
      <w:r>
        <w:rPr>
          <w:sz w:val="28"/>
        </w:rPr>
        <w:t>provide meaningful error messages to</w:t>
      </w:r>
      <w:r>
        <w:rPr>
          <w:spacing w:val="42"/>
          <w:sz w:val="28"/>
        </w:rPr>
        <w:t xml:space="preserve"> </w:t>
      </w:r>
      <w:r>
        <w:rPr>
          <w:sz w:val="28"/>
        </w:rPr>
        <w:t>users.</w:t>
      </w:r>
    </w:p>
    <w:p w14:paraId="00B0C9B2" w14:textId="77777777" w:rsidR="0073640A" w:rsidRDefault="0073640A">
      <w:pPr>
        <w:pStyle w:val="BodyText"/>
        <w:rPr>
          <w:sz w:val="30"/>
        </w:rPr>
      </w:pPr>
    </w:p>
    <w:p w14:paraId="193669F0" w14:textId="77777777" w:rsidR="0073640A" w:rsidRDefault="0073640A">
      <w:pPr>
        <w:pStyle w:val="BodyText"/>
        <w:rPr>
          <w:sz w:val="26"/>
        </w:rPr>
      </w:pPr>
    </w:p>
    <w:p w14:paraId="578ADF79" w14:textId="77777777" w:rsidR="0073640A" w:rsidRDefault="00000000">
      <w:pPr>
        <w:pStyle w:val="ListParagraph"/>
        <w:numPr>
          <w:ilvl w:val="0"/>
          <w:numId w:val="3"/>
        </w:numPr>
        <w:tabs>
          <w:tab w:val="left" w:pos="460"/>
        </w:tabs>
        <w:spacing w:line="242" w:lineRule="auto"/>
        <w:ind w:left="180" w:right="541" w:hanging="3"/>
        <w:rPr>
          <w:sz w:val="28"/>
        </w:rPr>
      </w:pPr>
      <w:r>
        <w:rPr>
          <w:sz w:val="28"/>
        </w:rPr>
        <w:t>Plan for scalability: Plan for scalability by designing the app to handle</w:t>
      </w:r>
      <w:r>
        <w:rPr>
          <w:spacing w:val="-45"/>
          <w:sz w:val="28"/>
        </w:rPr>
        <w:t xml:space="preserve"> </w:t>
      </w:r>
      <w:r>
        <w:rPr>
          <w:sz w:val="28"/>
        </w:rPr>
        <w:t>large amounts of data and traffic. Use techniques like</w:t>
      </w:r>
      <w:r>
        <w:rPr>
          <w:spacing w:val="44"/>
          <w:sz w:val="28"/>
        </w:rPr>
        <w:t xml:space="preserve"> </w:t>
      </w:r>
      <w:r>
        <w:rPr>
          <w:sz w:val="28"/>
        </w:rPr>
        <w:t>caching.</w:t>
      </w:r>
    </w:p>
    <w:p w14:paraId="05AC0EA6" w14:textId="77777777" w:rsidR="0073640A" w:rsidRDefault="0073640A">
      <w:pPr>
        <w:pStyle w:val="BodyText"/>
        <w:spacing w:before="7"/>
        <w:rPr>
          <w:sz w:val="27"/>
        </w:rPr>
      </w:pPr>
    </w:p>
    <w:p w14:paraId="34BA9E78" w14:textId="77777777" w:rsidR="0073640A" w:rsidRDefault="00000000">
      <w:pPr>
        <w:pStyle w:val="ListParagraph"/>
        <w:numPr>
          <w:ilvl w:val="0"/>
          <w:numId w:val="3"/>
        </w:numPr>
        <w:tabs>
          <w:tab w:val="left" w:pos="460"/>
        </w:tabs>
        <w:ind w:left="180" w:right="364" w:hanging="1"/>
        <w:rPr>
          <w:sz w:val="28"/>
        </w:rPr>
      </w:pPr>
      <w:r>
        <w:rPr>
          <w:sz w:val="28"/>
        </w:rPr>
        <w:t xml:space="preserve">Follow coding best practices: </w:t>
      </w:r>
      <w:r w:rsidR="004B0C7E">
        <w:rPr>
          <w:sz w:val="28"/>
        </w:rPr>
        <w:t>Follow</w:t>
      </w:r>
      <w:r>
        <w:rPr>
          <w:sz w:val="28"/>
        </w:rPr>
        <w:t xml:space="preserve"> coding best practices such as</w:t>
      </w:r>
      <w:r>
        <w:rPr>
          <w:spacing w:val="-47"/>
          <w:sz w:val="28"/>
        </w:rPr>
        <w:t xml:space="preserve"> </w:t>
      </w:r>
      <w:r>
        <w:rPr>
          <w:sz w:val="28"/>
        </w:rPr>
        <w:t>writing small, reusable functions, using descriptive variable names, and avoiding complex code that is hard to</w:t>
      </w:r>
      <w:r>
        <w:rPr>
          <w:spacing w:val="43"/>
          <w:sz w:val="28"/>
        </w:rPr>
        <w:t xml:space="preserve"> </w:t>
      </w:r>
      <w:r>
        <w:rPr>
          <w:sz w:val="28"/>
        </w:rPr>
        <w:t>maintain.</w:t>
      </w:r>
    </w:p>
    <w:p w14:paraId="765E22DA" w14:textId="77777777" w:rsidR="0073640A" w:rsidRDefault="0073640A">
      <w:pPr>
        <w:pStyle w:val="BodyText"/>
        <w:rPr>
          <w:sz w:val="30"/>
        </w:rPr>
      </w:pPr>
    </w:p>
    <w:p w14:paraId="146C0D6B" w14:textId="77777777" w:rsidR="0073640A" w:rsidRDefault="0073640A">
      <w:pPr>
        <w:pStyle w:val="BodyText"/>
        <w:rPr>
          <w:sz w:val="27"/>
        </w:rPr>
      </w:pPr>
    </w:p>
    <w:p w14:paraId="104B7E0B" w14:textId="77777777" w:rsidR="0073640A" w:rsidRDefault="00000000">
      <w:pPr>
        <w:pStyle w:val="Heading3"/>
        <w:numPr>
          <w:ilvl w:val="1"/>
          <w:numId w:val="1"/>
        </w:numPr>
        <w:tabs>
          <w:tab w:val="left" w:pos="837"/>
          <w:tab w:val="left" w:pos="838"/>
        </w:tabs>
        <w:spacing w:line="367" w:lineRule="exact"/>
        <w:ind w:left="837" w:hanging="659"/>
      </w:pPr>
      <w:r>
        <w:t>Testing</w:t>
      </w:r>
      <w:r>
        <w:rPr>
          <w:spacing w:val="24"/>
        </w:rPr>
        <w:t xml:space="preserve"> </w:t>
      </w:r>
      <w:r>
        <w:t>Standards</w:t>
      </w:r>
    </w:p>
    <w:p w14:paraId="3B2F1A01" w14:textId="77777777" w:rsidR="00C46C75" w:rsidRPr="00C46C75" w:rsidRDefault="00C46C75" w:rsidP="00C46C75"/>
    <w:p w14:paraId="19056013" w14:textId="77777777" w:rsidR="0073640A" w:rsidRDefault="00000000">
      <w:pPr>
        <w:pStyle w:val="ListParagraph"/>
        <w:numPr>
          <w:ilvl w:val="0"/>
          <w:numId w:val="4"/>
        </w:numPr>
        <w:tabs>
          <w:tab w:val="left" w:pos="460"/>
        </w:tabs>
        <w:ind w:right="670" w:firstLine="1"/>
        <w:rPr>
          <w:sz w:val="28"/>
        </w:rPr>
      </w:pPr>
      <w:r>
        <w:rPr>
          <w:sz w:val="28"/>
        </w:rPr>
        <w:t>Test in different environments: Test the app in different environments, including different browsers, devices, and operating systems, to ensure that</w:t>
      </w:r>
      <w:r>
        <w:rPr>
          <w:spacing w:val="-26"/>
          <w:sz w:val="28"/>
        </w:rPr>
        <w:t xml:space="preserve"> </w:t>
      </w:r>
      <w:r>
        <w:rPr>
          <w:sz w:val="28"/>
        </w:rPr>
        <w:t>it works consistently across all</w:t>
      </w:r>
      <w:r>
        <w:rPr>
          <w:spacing w:val="43"/>
          <w:sz w:val="28"/>
        </w:rPr>
        <w:t xml:space="preserve"> </w:t>
      </w:r>
      <w:r>
        <w:rPr>
          <w:sz w:val="28"/>
        </w:rPr>
        <w:t>platforms.</w:t>
      </w:r>
    </w:p>
    <w:p w14:paraId="7E4365DB" w14:textId="77777777" w:rsidR="0073640A" w:rsidRDefault="0073640A">
      <w:pPr>
        <w:pStyle w:val="BodyText"/>
        <w:spacing w:before="10"/>
        <w:rPr>
          <w:sz w:val="27"/>
        </w:rPr>
      </w:pPr>
    </w:p>
    <w:p w14:paraId="7AA78229" w14:textId="77777777" w:rsidR="0073640A" w:rsidRDefault="004B0C7E">
      <w:pPr>
        <w:pStyle w:val="ListParagraph"/>
        <w:numPr>
          <w:ilvl w:val="0"/>
          <w:numId w:val="4"/>
        </w:numPr>
        <w:tabs>
          <w:tab w:val="left" w:pos="460"/>
        </w:tabs>
        <w:spacing w:before="1"/>
        <w:ind w:left="178" w:right="404" w:firstLine="1"/>
        <w:rPr>
          <w:sz w:val="28"/>
        </w:rPr>
      </w:pPr>
      <w:r>
        <w:rPr>
          <w:sz w:val="28"/>
        </w:rPr>
        <w:t>Performance test</w:t>
      </w:r>
      <w:r w:rsidR="00000000">
        <w:rPr>
          <w:sz w:val="28"/>
        </w:rPr>
        <w:t>: Test the app for performance by measuring load</w:t>
      </w:r>
      <w:r w:rsidR="00000000">
        <w:rPr>
          <w:spacing w:val="-35"/>
          <w:sz w:val="28"/>
        </w:rPr>
        <w:t xml:space="preserve"> </w:t>
      </w:r>
      <w:r w:rsidR="00000000">
        <w:rPr>
          <w:sz w:val="28"/>
        </w:rPr>
        <w:t>times, response times, and other performance metrics. This can help to identify performance bottlenecks and optimize the app for better</w:t>
      </w:r>
      <w:r w:rsidR="00000000">
        <w:rPr>
          <w:spacing w:val="48"/>
          <w:sz w:val="28"/>
        </w:rPr>
        <w:t xml:space="preserve"> </w:t>
      </w:r>
      <w:r w:rsidR="00000000">
        <w:rPr>
          <w:sz w:val="28"/>
        </w:rPr>
        <w:t>performance.</w:t>
      </w:r>
    </w:p>
    <w:p w14:paraId="073945A0" w14:textId="77777777" w:rsidR="0073640A" w:rsidRDefault="0073640A">
      <w:pPr>
        <w:pStyle w:val="BodyText"/>
      </w:pPr>
    </w:p>
    <w:p w14:paraId="3B30BFCD" w14:textId="77777777" w:rsidR="0073640A" w:rsidRDefault="00000000">
      <w:pPr>
        <w:pStyle w:val="ListParagraph"/>
        <w:numPr>
          <w:ilvl w:val="0"/>
          <w:numId w:val="4"/>
        </w:numPr>
        <w:tabs>
          <w:tab w:val="left" w:pos="463"/>
        </w:tabs>
        <w:ind w:left="180" w:right="232" w:hanging="2"/>
        <w:rPr>
          <w:sz w:val="28"/>
        </w:rPr>
      </w:pPr>
      <w:r>
        <w:rPr>
          <w:sz w:val="28"/>
        </w:rPr>
        <w:t>Use real user data: Use real user data in testing to ensure that the app</w:t>
      </w:r>
      <w:r>
        <w:rPr>
          <w:spacing w:val="-43"/>
          <w:sz w:val="28"/>
        </w:rPr>
        <w:t xml:space="preserve"> </w:t>
      </w:r>
      <w:r>
        <w:rPr>
          <w:sz w:val="28"/>
        </w:rPr>
        <w:t>functions as expected with realistic data. This can help to identify issues that may not be apparent with test</w:t>
      </w:r>
      <w:r>
        <w:rPr>
          <w:spacing w:val="31"/>
          <w:sz w:val="28"/>
        </w:rPr>
        <w:t xml:space="preserve"> </w:t>
      </w:r>
      <w:r>
        <w:rPr>
          <w:sz w:val="28"/>
        </w:rPr>
        <w:t>data.</w:t>
      </w:r>
    </w:p>
    <w:p w14:paraId="583AE98C" w14:textId="77777777" w:rsidR="0073640A" w:rsidRDefault="0073640A">
      <w:pPr>
        <w:pStyle w:val="BodyText"/>
        <w:rPr>
          <w:sz w:val="20"/>
        </w:rPr>
      </w:pPr>
    </w:p>
    <w:p w14:paraId="671E8409" w14:textId="77777777" w:rsidR="0073640A" w:rsidRDefault="0073640A">
      <w:pPr>
        <w:pStyle w:val="BodyText"/>
        <w:rPr>
          <w:sz w:val="20"/>
        </w:rPr>
      </w:pPr>
    </w:p>
    <w:p w14:paraId="18BC47DB" w14:textId="77777777" w:rsidR="0073640A" w:rsidRDefault="0073640A">
      <w:pPr>
        <w:pStyle w:val="BodyText"/>
        <w:rPr>
          <w:sz w:val="20"/>
        </w:rPr>
      </w:pPr>
    </w:p>
    <w:p w14:paraId="0A1D5655" w14:textId="77777777" w:rsidR="0073640A" w:rsidRDefault="0073640A">
      <w:pPr>
        <w:pStyle w:val="BodyText"/>
        <w:rPr>
          <w:sz w:val="20"/>
        </w:rPr>
      </w:pPr>
    </w:p>
    <w:p w14:paraId="2285B015" w14:textId="77777777" w:rsidR="0073640A" w:rsidRDefault="0073640A">
      <w:pPr>
        <w:pStyle w:val="BodyText"/>
        <w:rPr>
          <w:sz w:val="20"/>
        </w:rPr>
      </w:pPr>
    </w:p>
    <w:p w14:paraId="7DC0C7C1" w14:textId="77777777" w:rsidR="0073640A" w:rsidRDefault="0073640A">
      <w:pPr>
        <w:pStyle w:val="BodyText"/>
        <w:rPr>
          <w:sz w:val="20"/>
        </w:rPr>
      </w:pPr>
    </w:p>
    <w:p w14:paraId="67BC24CE" w14:textId="77777777" w:rsidR="0073640A" w:rsidRDefault="0073640A">
      <w:pPr>
        <w:pStyle w:val="BodyText"/>
        <w:rPr>
          <w:sz w:val="20"/>
        </w:rPr>
      </w:pPr>
    </w:p>
    <w:p w14:paraId="37DCF00B" w14:textId="77777777" w:rsidR="0073640A" w:rsidRDefault="0073640A">
      <w:pPr>
        <w:pStyle w:val="BodyText"/>
        <w:rPr>
          <w:sz w:val="20"/>
        </w:rPr>
      </w:pPr>
    </w:p>
    <w:p w14:paraId="31F19D7B" w14:textId="77777777" w:rsidR="0073640A" w:rsidRDefault="0073640A">
      <w:pPr>
        <w:pStyle w:val="BodyText"/>
        <w:rPr>
          <w:sz w:val="20"/>
        </w:rPr>
      </w:pPr>
    </w:p>
    <w:p w14:paraId="1D33361A" w14:textId="77777777" w:rsidR="0073640A" w:rsidRDefault="0073640A">
      <w:pPr>
        <w:pStyle w:val="BodyText"/>
        <w:rPr>
          <w:sz w:val="20"/>
        </w:rPr>
      </w:pPr>
    </w:p>
    <w:p w14:paraId="50AF42AF" w14:textId="77777777" w:rsidR="0073640A" w:rsidRDefault="0073640A">
      <w:pPr>
        <w:pStyle w:val="BodyText"/>
        <w:rPr>
          <w:sz w:val="20"/>
        </w:rPr>
      </w:pPr>
    </w:p>
    <w:p w14:paraId="6E9E1919" w14:textId="77777777" w:rsidR="0073640A" w:rsidRDefault="0073640A">
      <w:pPr>
        <w:pStyle w:val="BodyText"/>
        <w:rPr>
          <w:sz w:val="20"/>
        </w:rPr>
      </w:pPr>
    </w:p>
    <w:p w14:paraId="4235D901" w14:textId="77777777" w:rsidR="0073640A" w:rsidRDefault="0073640A">
      <w:pPr>
        <w:pStyle w:val="BodyText"/>
        <w:rPr>
          <w:sz w:val="20"/>
        </w:rPr>
      </w:pPr>
    </w:p>
    <w:p w14:paraId="26D2DE32" w14:textId="77777777" w:rsidR="0073640A" w:rsidRDefault="0073640A">
      <w:pPr>
        <w:pStyle w:val="BodyText"/>
        <w:rPr>
          <w:sz w:val="20"/>
        </w:rPr>
      </w:pPr>
    </w:p>
    <w:p w14:paraId="02A2EE0C" w14:textId="77777777" w:rsidR="0073640A" w:rsidRDefault="0073640A">
      <w:pPr>
        <w:pStyle w:val="BodyText"/>
        <w:rPr>
          <w:sz w:val="20"/>
        </w:rPr>
      </w:pPr>
    </w:p>
    <w:p w14:paraId="3F92F995" w14:textId="77777777" w:rsidR="0073640A" w:rsidRDefault="0073640A">
      <w:pPr>
        <w:pStyle w:val="BodyText"/>
        <w:rPr>
          <w:sz w:val="20"/>
        </w:rPr>
      </w:pPr>
    </w:p>
    <w:p w14:paraId="047D9DF4" w14:textId="77777777" w:rsidR="0073640A" w:rsidRDefault="0073640A">
      <w:pPr>
        <w:pStyle w:val="BodyText"/>
        <w:rPr>
          <w:sz w:val="20"/>
        </w:rPr>
      </w:pPr>
    </w:p>
    <w:p w14:paraId="6221556F" w14:textId="77777777" w:rsidR="0073640A" w:rsidRDefault="0073640A">
      <w:pPr>
        <w:pStyle w:val="BodyText"/>
        <w:rPr>
          <w:sz w:val="20"/>
        </w:rPr>
      </w:pPr>
    </w:p>
    <w:p w14:paraId="33D75B37" w14:textId="77777777" w:rsidR="0073640A" w:rsidRDefault="0073640A">
      <w:pPr>
        <w:pStyle w:val="BodyText"/>
        <w:rPr>
          <w:sz w:val="20"/>
        </w:rPr>
      </w:pPr>
    </w:p>
    <w:p w14:paraId="67D3294A" w14:textId="77777777" w:rsidR="0073640A" w:rsidRDefault="0073640A">
      <w:pPr>
        <w:pStyle w:val="BodyText"/>
        <w:rPr>
          <w:sz w:val="20"/>
        </w:rPr>
      </w:pPr>
    </w:p>
    <w:p w14:paraId="2AE3F3B2" w14:textId="77777777" w:rsidR="0073640A" w:rsidRDefault="0073640A">
      <w:pPr>
        <w:pStyle w:val="BodyText"/>
        <w:rPr>
          <w:sz w:val="20"/>
        </w:rPr>
      </w:pPr>
    </w:p>
    <w:p w14:paraId="0608B827" w14:textId="77777777" w:rsidR="0073640A" w:rsidRDefault="0073640A">
      <w:pPr>
        <w:pStyle w:val="BodyText"/>
        <w:rPr>
          <w:sz w:val="20"/>
        </w:rPr>
      </w:pPr>
    </w:p>
    <w:p w14:paraId="178D6465" w14:textId="77777777" w:rsidR="0073640A" w:rsidRDefault="0073640A">
      <w:pPr>
        <w:pStyle w:val="BodyText"/>
        <w:rPr>
          <w:sz w:val="20"/>
        </w:rPr>
      </w:pPr>
    </w:p>
    <w:p w14:paraId="26514152" w14:textId="77777777" w:rsidR="0073640A" w:rsidRDefault="00AA430B">
      <w:pPr>
        <w:pStyle w:val="BodyText"/>
        <w:spacing w:before="10"/>
        <w:rPr>
          <w:sz w:val="12"/>
        </w:rPr>
      </w:pPr>
      <w:r>
        <w:rPr>
          <w:noProof/>
        </w:rPr>
        <mc:AlternateContent>
          <mc:Choice Requires="wps">
            <w:drawing>
              <wp:anchor distT="0" distB="0" distL="114300" distR="114300" simplePos="0" relativeHeight="251654144" behindDoc="1" locked="0" layoutInCell="1" allowOverlap="1" wp14:anchorId="2396BE25" wp14:editId="69095699">
                <wp:simplePos x="0" y="0"/>
                <wp:positionH relativeFrom="page">
                  <wp:posOffset>875030</wp:posOffset>
                </wp:positionH>
                <wp:positionV relativeFrom="paragraph">
                  <wp:posOffset>121920</wp:posOffset>
                </wp:positionV>
                <wp:extent cx="5792470" cy="1270"/>
                <wp:effectExtent l="0" t="0" r="0" b="0"/>
                <wp:wrapTopAndBottom/>
                <wp:docPr id="63" name="Freeform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92470" cy="1270"/>
                        </a:xfrm>
                        <a:custGeom>
                          <a:avLst/>
                          <a:gdLst>
                            <a:gd name="T0" fmla="+- 0 1379 1379"/>
                            <a:gd name="T1" fmla="*/ T0 w 9122"/>
                            <a:gd name="T2" fmla="+- 0 10500 1379"/>
                            <a:gd name="T3" fmla="*/ T2 w 9122"/>
                          </a:gdLst>
                          <a:ahLst/>
                          <a:cxnLst>
                            <a:cxn ang="0">
                              <a:pos x="T1" y="0"/>
                            </a:cxn>
                            <a:cxn ang="0">
                              <a:pos x="T3" y="0"/>
                            </a:cxn>
                          </a:cxnLst>
                          <a:rect l="0" t="0" r="r" b="b"/>
                          <a:pathLst>
                            <a:path w="9122">
                              <a:moveTo>
                                <a:pt x="0" y="0"/>
                              </a:moveTo>
                              <a:lnTo>
                                <a:pt x="9121" y="0"/>
                              </a:lnTo>
                            </a:path>
                          </a:pathLst>
                        </a:custGeom>
                        <a:noFill/>
                        <a:ln w="605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ECBD79" id="Freeform 24" o:spid="_x0000_s1026" style="position:absolute;margin-left:68.9pt;margin-top:9.6pt;width:456.1pt;height:.1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12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" path="m,l9121,e" filled="f" strokeweight=".16831mm">
                <v:path arrowok="t" o:connecttype="custom" o:connectlocs="0,0;5791835,0" o:connectangles="0,0"/>
                <w10:wrap type="topAndBottom" anchorx="page"/>
              </v:shape>
            </w:pict>
          </mc:Fallback>
        </mc:AlternateContent>
      </w:r>
    </w:p>
    <w:p w14:paraId="1643BD56" w14:textId="77777777" w:rsidR="0073640A" w:rsidRDefault="0073640A">
      <w:pPr>
        <w:rPr>
          <w:sz w:val="12"/>
        </w:rPr>
        <w:sectPr w:rsidR="0073640A">
          <w:headerReference w:type="default" r:id="rId37"/>
          <w:footerReference w:type="default" r:id="rId38"/>
          <w:pgSz w:w="11900" w:h="16840"/>
          <w:pgMar w:top="920" w:right="1180" w:bottom="840" w:left="1220" w:header="669" w:footer="645" w:gutter="0"/>
          <w:pgBorders w:offsetFrom="page">
            <w:top w:val="single" w:sz="8" w:space="20" w:color="000000"/>
            <w:left w:val="single" w:sz="8" w:space="13" w:color="000000"/>
            <w:bottom w:val="single" w:sz="8" w:space="19" w:color="000000"/>
            <w:right w:val="single" w:sz="8" w:space="13" w:color="000000"/>
          </w:pgBorders>
          <w:pgNumType w:start="6"/>
          <w:cols w:space="720"/>
        </w:sectPr>
      </w:pPr>
    </w:p>
    <w:p w14:paraId="3FC337DA" w14:textId="77777777" w:rsidR="0073640A" w:rsidRDefault="00AA430B">
      <w:pPr>
        <w:pStyle w:val="BodyText"/>
        <w:spacing w:line="20" w:lineRule="exact"/>
        <w:ind w:left="187"/>
        <w:rPr>
          <w:sz w:val="2"/>
        </w:rPr>
      </w:pPr>
      <w:r>
        <w:rPr>
          <w:noProof/>
          <w:sz w:val="2"/>
        </w:rPr>
        <w:lastRenderedPageBreak/>
        <mc:AlternateContent>
          <mc:Choice Requires="wpg">
            <w:drawing>
              <wp:inline distT="0" distB="0" distL="0" distR="0" wp14:anchorId="264C1E86" wp14:editId="513BC695">
                <wp:extent cx="5792470" cy="6350"/>
                <wp:effectExtent l="13335" t="1905" r="13970" b="10795"/>
                <wp:docPr id="61"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62" name="Line 26"/>
                        <wps:cNvCnPr>
                          <a:cxnSpLocks noChangeShapeType="1"/>
                        </wps:cNvCnPr>
                        <wps:spPr bwMode="auto">
                          <a:xfrm>
                            <a:off x="0" y="5"/>
                            <a:ext cx="9122" cy="0"/>
                          </a:xfrm>
                          <a:prstGeom prst="line">
                            <a:avLst/>
                          </a:prstGeom>
                          <a:noFill/>
                          <a:ln w="6059">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354E6F0" id="Group 25"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">
                <v:line id="Line 26" o:spid="_x0000_s1027" style="position:absolute;visibility:visible;mso-wrap-style:square" from="0,5" to="91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" strokeweight=".16831mm"/>
                <w10:anchorlock/>
              </v:group>
            </w:pict>
          </mc:Fallback>
        </mc:AlternateContent>
      </w:r>
    </w:p>
    <w:p w14:paraId="3F427518" w14:textId="77777777" w:rsidR="0073640A" w:rsidRDefault="0073640A">
      <w:pPr>
        <w:pStyle w:val="BodyText"/>
        <w:rPr>
          <w:sz w:val="20"/>
        </w:rPr>
      </w:pPr>
    </w:p>
    <w:p w14:paraId="7392FDD2" w14:textId="77777777" w:rsidR="0073640A" w:rsidRDefault="0073640A">
      <w:pPr>
        <w:pStyle w:val="BodyText"/>
        <w:rPr>
          <w:sz w:val="20"/>
        </w:rPr>
      </w:pPr>
    </w:p>
    <w:p w14:paraId="692054E7" w14:textId="77777777" w:rsidR="0073640A" w:rsidRDefault="0073640A">
      <w:pPr>
        <w:pStyle w:val="BodyText"/>
        <w:rPr>
          <w:sz w:val="20"/>
        </w:rPr>
      </w:pPr>
    </w:p>
    <w:p w14:paraId="18660640" w14:textId="77777777" w:rsidR="0073640A" w:rsidRDefault="0073640A">
      <w:pPr>
        <w:pStyle w:val="BodyText"/>
        <w:rPr>
          <w:sz w:val="20"/>
        </w:rPr>
      </w:pPr>
    </w:p>
    <w:p w14:paraId="1D0A810C" w14:textId="77777777" w:rsidR="0073640A" w:rsidRDefault="0073640A">
      <w:pPr>
        <w:pStyle w:val="BodyText"/>
        <w:spacing w:before="1"/>
        <w:rPr>
          <w:sz w:val="18"/>
        </w:rPr>
      </w:pPr>
    </w:p>
    <w:p w14:paraId="37055AE3" w14:textId="77777777" w:rsidR="0073640A" w:rsidRDefault="00000000">
      <w:pPr>
        <w:spacing w:before="87"/>
        <w:ind w:left="177"/>
        <w:rPr>
          <w:sz w:val="45"/>
        </w:rPr>
      </w:pPr>
      <w:r>
        <w:rPr>
          <w:sz w:val="45"/>
        </w:rPr>
        <w:t>Chapter 6</w:t>
      </w:r>
    </w:p>
    <w:p w14:paraId="637C92C6" w14:textId="77777777" w:rsidR="0073640A" w:rsidRDefault="0073640A">
      <w:pPr>
        <w:pStyle w:val="BodyText"/>
        <w:spacing w:before="6"/>
        <w:rPr>
          <w:sz w:val="43"/>
        </w:rPr>
      </w:pPr>
    </w:p>
    <w:p w14:paraId="3D17ADBE" w14:textId="77777777" w:rsidR="0073640A" w:rsidRDefault="00000000">
      <w:pPr>
        <w:ind w:left="177"/>
        <w:rPr>
          <w:sz w:val="46"/>
        </w:rPr>
      </w:pPr>
      <w:r>
        <w:rPr>
          <w:sz w:val="46"/>
        </w:rPr>
        <w:t>Conclusion and Future Scope</w:t>
      </w:r>
    </w:p>
    <w:p w14:paraId="50711682" w14:textId="77777777" w:rsidR="0073640A" w:rsidRDefault="0073640A">
      <w:pPr>
        <w:pStyle w:val="BodyText"/>
        <w:rPr>
          <w:sz w:val="20"/>
        </w:rPr>
      </w:pPr>
    </w:p>
    <w:p w14:paraId="1D7953D1" w14:textId="77777777" w:rsidR="0073640A" w:rsidRDefault="0073640A">
      <w:pPr>
        <w:pStyle w:val="BodyText"/>
        <w:rPr>
          <w:sz w:val="20"/>
        </w:rPr>
      </w:pPr>
    </w:p>
    <w:p w14:paraId="5291438E" w14:textId="77777777" w:rsidR="0073640A" w:rsidRDefault="0073640A">
      <w:pPr>
        <w:pStyle w:val="BodyText"/>
        <w:spacing w:before="5"/>
        <w:rPr>
          <w:sz w:val="24"/>
        </w:rPr>
      </w:pPr>
    </w:p>
    <w:p w14:paraId="29D97521" w14:textId="77777777" w:rsidR="0073640A" w:rsidRDefault="00000000">
      <w:pPr>
        <w:pStyle w:val="Heading3"/>
        <w:numPr>
          <w:ilvl w:val="1"/>
          <w:numId w:val="5"/>
        </w:numPr>
        <w:tabs>
          <w:tab w:val="left" w:pos="880"/>
          <w:tab w:val="left" w:pos="881"/>
        </w:tabs>
        <w:spacing w:before="94" w:line="367" w:lineRule="exact"/>
      </w:pPr>
      <w:r>
        <w:t>Conclusion</w:t>
      </w:r>
    </w:p>
    <w:p w14:paraId="166F44F6" w14:textId="77777777" w:rsidR="0073640A" w:rsidRDefault="00000000">
      <w:pPr>
        <w:pStyle w:val="BodyText"/>
        <w:ind w:left="178" w:right="329"/>
      </w:pPr>
      <w:r>
        <w:t>In conclusion, the "Voting System using Blockchain Technology" project has shown the potential of blockchain to enhance the accuracy, transparency, and security of the voting process. Blockchain provides a decentralized and immutable platform, addressing the shortcomings of traditional voting systems. It offers transparency, traceability, and tamper-proof records of votes, eliminating the need for central authorities and reducing the risk of fraud.</w:t>
      </w:r>
    </w:p>
    <w:p w14:paraId="45B56044" w14:textId="77777777" w:rsidR="0073640A" w:rsidRDefault="0073640A">
      <w:pPr>
        <w:pStyle w:val="BodyText"/>
        <w:rPr>
          <w:sz w:val="34"/>
        </w:rPr>
      </w:pPr>
    </w:p>
    <w:p w14:paraId="5A3AF4CE" w14:textId="77777777" w:rsidR="0073640A" w:rsidRDefault="00000000">
      <w:pPr>
        <w:pStyle w:val="Heading3"/>
        <w:numPr>
          <w:ilvl w:val="1"/>
          <w:numId w:val="5"/>
        </w:numPr>
        <w:tabs>
          <w:tab w:val="left" w:pos="921"/>
          <w:tab w:val="left" w:pos="922"/>
        </w:tabs>
        <w:ind w:left="921" w:hanging="742"/>
      </w:pPr>
      <w:r>
        <w:t>Future</w:t>
      </w:r>
      <w:r>
        <w:rPr>
          <w:spacing w:val="17"/>
        </w:rPr>
        <w:t xml:space="preserve"> </w:t>
      </w:r>
      <w:r>
        <w:t>Scope</w:t>
      </w:r>
    </w:p>
    <w:p w14:paraId="22CE7674" w14:textId="77777777" w:rsidR="0073640A" w:rsidRDefault="00000000">
      <w:pPr>
        <w:pStyle w:val="BodyText"/>
        <w:spacing w:before="221"/>
        <w:ind w:left="177" w:right="161"/>
      </w:pPr>
      <w:r>
        <w:t>The future scope of this project includes refining the system based on real-world data, piloting the technology, and addressing the digital divide to ensure inclusivity. Additionally, efforts should be made to enhance privacy measures while maintaining transparency and</w:t>
      </w:r>
      <w:r>
        <w:rPr>
          <w:spacing w:val="54"/>
        </w:rPr>
        <w:t xml:space="preserve"> </w:t>
      </w:r>
      <w:r>
        <w:t>auditability.</w:t>
      </w:r>
    </w:p>
    <w:p w14:paraId="65A2FE08" w14:textId="77777777" w:rsidR="0073640A" w:rsidRDefault="00000000">
      <w:pPr>
        <w:pStyle w:val="BodyText"/>
        <w:spacing w:before="198"/>
        <w:ind w:left="178" w:firstLine="1"/>
      </w:pPr>
      <w:r>
        <w:t>Overall, blockchain technology has the potential to transform the voting process, providing a robust and trusted platform for conducting elections and promoting democratic values.</w:t>
      </w:r>
    </w:p>
    <w:p w14:paraId="38F85418" w14:textId="77777777" w:rsidR="0073640A" w:rsidRDefault="0073640A">
      <w:pPr>
        <w:pStyle w:val="BodyText"/>
        <w:rPr>
          <w:sz w:val="20"/>
        </w:rPr>
      </w:pPr>
    </w:p>
    <w:p w14:paraId="29BEF8BB" w14:textId="77777777" w:rsidR="0073640A" w:rsidRDefault="0073640A">
      <w:pPr>
        <w:pStyle w:val="BodyText"/>
        <w:rPr>
          <w:sz w:val="20"/>
        </w:rPr>
      </w:pPr>
    </w:p>
    <w:p w14:paraId="1E58F9DF" w14:textId="77777777" w:rsidR="0073640A" w:rsidRDefault="0073640A">
      <w:pPr>
        <w:pStyle w:val="BodyText"/>
        <w:rPr>
          <w:sz w:val="20"/>
        </w:rPr>
      </w:pPr>
    </w:p>
    <w:p w14:paraId="5676B4FB" w14:textId="77777777" w:rsidR="0073640A" w:rsidRDefault="0073640A">
      <w:pPr>
        <w:pStyle w:val="BodyText"/>
        <w:rPr>
          <w:sz w:val="20"/>
        </w:rPr>
      </w:pPr>
    </w:p>
    <w:p w14:paraId="2309DA47" w14:textId="77777777" w:rsidR="0073640A" w:rsidRDefault="0073640A">
      <w:pPr>
        <w:pStyle w:val="BodyText"/>
        <w:rPr>
          <w:sz w:val="20"/>
        </w:rPr>
      </w:pPr>
    </w:p>
    <w:p w14:paraId="4C078825" w14:textId="77777777" w:rsidR="0073640A" w:rsidRDefault="0073640A">
      <w:pPr>
        <w:pStyle w:val="BodyText"/>
        <w:rPr>
          <w:sz w:val="20"/>
        </w:rPr>
      </w:pPr>
    </w:p>
    <w:p w14:paraId="57FECFAD" w14:textId="77777777" w:rsidR="0073640A" w:rsidRDefault="0073640A">
      <w:pPr>
        <w:pStyle w:val="BodyText"/>
        <w:rPr>
          <w:sz w:val="20"/>
        </w:rPr>
      </w:pPr>
    </w:p>
    <w:p w14:paraId="657210B0" w14:textId="77777777" w:rsidR="0073640A" w:rsidRDefault="0073640A">
      <w:pPr>
        <w:pStyle w:val="BodyText"/>
        <w:rPr>
          <w:sz w:val="20"/>
        </w:rPr>
      </w:pPr>
    </w:p>
    <w:p w14:paraId="63F71EE8" w14:textId="77777777" w:rsidR="0073640A" w:rsidRDefault="0073640A">
      <w:pPr>
        <w:pStyle w:val="BodyText"/>
        <w:rPr>
          <w:sz w:val="20"/>
        </w:rPr>
      </w:pPr>
    </w:p>
    <w:p w14:paraId="1A69847F" w14:textId="77777777" w:rsidR="0073640A" w:rsidRDefault="0073640A">
      <w:pPr>
        <w:pStyle w:val="BodyText"/>
        <w:rPr>
          <w:sz w:val="20"/>
        </w:rPr>
      </w:pPr>
    </w:p>
    <w:p w14:paraId="5D0CCA49" w14:textId="77777777" w:rsidR="0073640A" w:rsidRDefault="0073640A">
      <w:pPr>
        <w:pStyle w:val="BodyText"/>
        <w:rPr>
          <w:sz w:val="20"/>
        </w:rPr>
      </w:pPr>
    </w:p>
    <w:p w14:paraId="4EB93DAB" w14:textId="77777777" w:rsidR="0073640A" w:rsidRDefault="0073640A">
      <w:pPr>
        <w:pStyle w:val="BodyText"/>
        <w:rPr>
          <w:sz w:val="20"/>
        </w:rPr>
      </w:pPr>
    </w:p>
    <w:p w14:paraId="337F9938" w14:textId="77777777" w:rsidR="0073640A" w:rsidRDefault="0073640A">
      <w:pPr>
        <w:pStyle w:val="BodyText"/>
        <w:rPr>
          <w:sz w:val="20"/>
        </w:rPr>
      </w:pPr>
    </w:p>
    <w:p w14:paraId="4125D9DA" w14:textId="77777777" w:rsidR="0073640A" w:rsidRDefault="0073640A">
      <w:pPr>
        <w:pStyle w:val="BodyText"/>
        <w:rPr>
          <w:sz w:val="20"/>
        </w:rPr>
      </w:pPr>
    </w:p>
    <w:p w14:paraId="6423583C" w14:textId="77777777" w:rsidR="0073640A" w:rsidRDefault="0073640A">
      <w:pPr>
        <w:pStyle w:val="BodyText"/>
        <w:rPr>
          <w:sz w:val="20"/>
        </w:rPr>
      </w:pPr>
    </w:p>
    <w:p w14:paraId="3AFCE00C" w14:textId="77777777" w:rsidR="0073640A" w:rsidRDefault="0073640A">
      <w:pPr>
        <w:pStyle w:val="BodyText"/>
        <w:rPr>
          <w:sz w:val="20"/>
        </w:rPr>
      </w:pPr>
    </w:p>
    <w:p w14:paraId="122BF591" w14:textId="77777777" w:rsidR="0073640A" w:rsidRDefault="0073640A">
      <w:pPr>
        <w:pStyle w:val="BodyText"/>
        <w:rPr>
          <w:sz w:val="20"/>
        </w:rPr>
      </w:pPr>
    </w:p>
    <w:p w14:paraId="3B7880E9" w14:textId="77777777" w:rsidR="0073640A" w:rsidRDefault="0073640A">
      <w:pPr>
        <w:pStyle w:val="BodyText"/>
        <w:rPr>
          <w:sz w:val="20"/>
        </w:rPr>
      </w:pPr>
    </w:p>
    <w:p w14:paraId="18F63E31" w14:textId="77777777" w:rsidR="0073640A" w:rsidRDefault="0073640A">
      <w:pPr>
        <w:pStyle w:val="BodyText"/>
        <w:rPr>
          <w:sz w:val="20"/>
        </w:rPr>
      </w:pPr>
    </w:p>
    <w:p w14:paraId="39BCA595" w14:textId="77777777" w:rsidR="0073640A" w:rsidRDefault="0073640A">
      <w:pPr>
        <w:pStyle w:val="BodyText"/>
        <w:rPr>
          <w:sz w:val="20"/>
        </w:rPr>
      </w:pPr>
    </w:p>
    <w:p w14:paraId="15291F6C" w14:textId="77777777" w:rsidR="0073640A" w:rsidRDefault="00AA430B">
      <w:pPr>
        <w:pStyle w:val="BodyText"/>
        <w:spacing w:before="4"/>
        <w:rPr>
          <w:sz w:val="19"/>
        </w:rPr>
      </w:pPr>
      <w:r>
        <w:rPr>
          <w:noProof/>
        </w:rPr>
        <mc:AlternateContent>
          <mc:Choice Requires="wps">
            <w:drawing>
              <wp:anchor distT="0" distB="0" distL="114300" distR="114300" simplePos="0" relativeHeight="251655168" behindDoc="1" locked="0" layoutInCell="1" allowOverlap="1" wp14:anchorId="7D3E1C0A" wp14:editId="52C6AAA3">
                <wp:simplePos x="0" y="0"/>
                <wp:positionH relativeFrom="page">
                  <wp:posOffset>875030</wp:posOffset>
                </wp:positionH>
                <wp:positionV relativeFrom="paragraph">
                  <wp:posOffset>168910</wp:posOffset>
                </wp:positionV>
                <wp:extent cx="5792470" cy="1270"/>
                <wp:effectExtent l="0" t="0" r="0" b="0"/>
                <wp:wrapTopAndBottom/>
                <wp:docPr id="60" name="Freeform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92470" cy="1270"/>
                        </a:xfrm>
                        <a:custGeom>
                          <a:avLst/>
                          <a:gdLst>
                            <a:gd name="T0" fmla="+- 0 1379 1379"/>
                            <a:gd name="T1" fmla="*/ T0 w 9122"/>
                            <a:gd name="T2" fmla="+- 0 10500 1379"/>
                            <a:gd name="T3" fmla="*/ T2 w 9122"/>
                          </a:gdLst>
                          <a:ahLst/>
                          <a:cxnLst>
                            <a:cxn ang="0">
                              <a:pos x="T1" y="0"/>
                            </a:cxn>
                            <a:cxn ang="0">
                              <a:pos x="T3" y="0"/>
                            </a:cxn>
                          </a:cxnLst>
                          <a:rect l="0" t="0" r="r" b="b"/>
                          <a:pathLst>
                            <a:path w="9122">
                              <a:moveTo>
                                <a:pt x="0" y="0"/>
                              </a:moveTo>
                              <a:lnTo>
                                <a:pt x="9121" y="0"/>
                              </a:lnTo>
                            </a:path>
                          </a:pathLst>
                        </a:custGeom>
                        <a:noFill/>
                        <a:ln w="605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377089" id="Freeform 27" o:spid="_x0000_s1026" style="position:absolute;margin-left:68.9pt;margin-top:13.3pt;width:456.1pt;height:.1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12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" path="m,l9121,e" filled="f" strokeweight=".16831mm">
                <v:path arrowok="t" o:connecttype="custom" o:connectlocs="0,0;5791835,0" o:connectangles="0,0"/>
                <w10:wrap type="topAndBottom" anchorx="page"/>
              </v:shape>
            </w:pict>
          </mc:Fallback>
        </mc:AlternateContent>
      </w:r>
    </w:p>
    <w:p w14:paraId="65A720FD" w14:textId="77777777" w:rsidR="0073640A" w:rsidRDefault="0073640A">
      <w:pPr>
        <w:rPr>
          <w:sz w:val="19"/>
        </w:rPr>
        <w:sectPr w:rsidR="0073640A">
          <w:headerReference w:type="default" r:id="rId39"/>
          <w:footerReference w:type="default" r:id="rId40"/>
          <w:pgSz w:w="11900" w:h="16840"/>
          <w:pgMar w:top="920" w:right="1180" w:bottom="1540" w:left="1220" w:header="669" w:footer="1351" w:gutter="0"/>
          <w:pgBorders w:offsetFrom="page">
            <w:top w:val="single" w:sz="8" w:space="20" w:color="000000"/>
            <w:left w:val="single" w:sz="8" w:space="13" w:color="000000"/>
            <w:bottom w:val="single" w:sz="8" w:space="19" w:color="000000"/>
            <w:right w:val="single" w:sz="8" w:space="13" w:color="000000"/>
          </w:pgBorders>
          <w:cols w:space="720"/>
        </w:sectPr>
      </w:pPr>
    </w:p>
    <w:p w14:paraId="57A970EF" w14:textId="77777777" w:rsidR="0073640A" w:rsidRPr="00C46C75" w:rsidRDefault="00AA430B" w:rsidP="00C46C75">
      <w:pPr>
        <w:pStyle w:val="BodyText"/>
        <w:spacing w:line="20" w:lineRule="exact"/>
        <w:ind w:left="187"/>
        <w:rPr>
          <w:sz w:val="2"/>
        </w:rPr>
      </w:pPr>
      <w:r>
        <w:rPr>
          <w:noProof/>
        </w:rPr>
        <w:lastRenderedPageBreak/>
        <mc:AlternateContent>
          <mc:Choice Requires="wps">
            <w:drawing>
              <wp:anchor distT="0" distB="0" distL="114300" distR="114300" simplePos="0" relativeHeight="251646976" behindDoc="0" locked="0" layoutInCell="1" allowOverlap="1" wp14:anchorId="2A8D048F" wp14:editId="7EF4B784">
                <wp:simplePos x="0" y="0"/>
                <wp:positionH relativeFrom="page">
                  <wp:posOffset>896620</wp:posOffset>
                </wp:positionH>
                <wp:positionV relativeFrom="page">
                  <wp:posOffset>9886315</wp:posOffset>
                </wp:positionV>
                <wp:extent cx="5791835" cy="0"/>
                <wp:effectExtent l="0" t="0" r="0" b="0"/>
                <wp:wrapNone/>
                <wp:docPr id="59"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1835" cy="0"/>
                        </a:xfrm>
                        <a:prstGeom prst="line">
                          <a:avLst/>
                        </a:prstGeom>
                        <a:noFill/>
                        <a:ln w="6059">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B20E29" id="Line 28"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6pt,778.45pt" to="526.65pt,77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" strokeweight=".16831mm">
                <w10:wrap anchorx="page" anchory="page"/>
              </v:line>
            </w:pict>
          </mc:Fallback>
        </mc:AlternateContent>
      </w:r>
      <w:r>
        <w:rPr>
          <w:noProof/>
          <w:sz w:val="2"/>
        </w:rPr>
        <mc:AlternateContent>
          <mc:Choice Requires="wpg">
            <w:drawing>
              <wp:inline distT="0" distB="0" distL="0" distR="0" wp14:anchorId="0D312D6E" wp14:editId="32A88CC9">
                <wp:extent cx="5792470" cy="6350"/>
                <wp:effectExtent l="13335" t="1905" r="13970" b="10795"/>
                <wp:docPr id="57"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58" name="Line 30"/>
                        <wps:cNvCnPr>
                          <a:cxnSpLocks noChangeShapeType="1"/>
                        </wps:cNvCnPr>
                        <wps:spPr bwMode="auto">
                          <a:xfrm>
                            <a:off x="0" y="5"/>
                            <a:ext cx="9122" cy="0"/>
                          </a:xfrm>
                          <a:prstGeom prst="line">
                            <a:avLst/>
                          </a:prstGeom>
                          <a:noFill/>
                          <a:ln w="6059">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FEAEFBA" id="Group 29"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">
                <v:line id="Line 30" o:spid="_x0000_s1027" style="position:absolute;visibility:visible;mso-wrap-style:square" from="0,5" to="91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" strokeweight=".16831mm"/>
                <w10:anchorlock/>
              </v:group>
            </w:pict>
          </mc:Fallback>
        </mc:AlternateContent>
      </w:r>
    </w:p>
    <w:p w14:paraId="1A5E77AA" w14:textId="77777777" w:rsidR="0073640A" w:rsidRPr="00C46C75" w:rsidRDefault="0073640A">
      <w:pPr>
        <w:pStyle w:val="BodyText"/>
        <w:spacing w:before="6"/>
        <w:rPr>
          <w:sz w:val="36"/>
          <w:szCs w:val="36"/>
        </w:rPr>
      </w:pPr>
    </w:p>
    <w:p w14:paraId="35216B62" w14:textId="77777777" w:rsidR="0073640A" w:rsidRDefault="00000000">
      <w:pPr>
        <w:spacing w:before="87"/>
        <w:ind w:left="179"/>
        <w:rPr>
          <w:b/>
          <w:bCs/>
          <w:i/>
          <w:sz w:val="36"/>
          <w:szCs w:val="28"/>
        </w:rPr>
      </w:pPr>
      <w:r w:rsidRPr="00C46C75">
        <w:rPr>
          <w:b/>
          <w:bCs/>
          <w:i/>
          <w:sz w:val="36"/>
          <w:szCs w:val="28"/>
        </w:rPr>
        <w:t>References</w:t>
      </w:r>
    </w:p>
    <w:p w14:paraId="5E215209" w14:textId="77777777" w:rsidR="00C46C75" w:rsidRPr="00C46C75" w:rsidRDefault="00C46C75">
      <w:pPr>
        <w:spacing w:before="87"/>
        <w:ind w:left="179"/>
        <w:rPr>
          <w:b/>
          <w:bCs/>
          <w:i/>
          <w:sz w:val="36"/>
          <w:szCs w:val="28"/>
        </w:rPr>
      </w:pPr>
    </w:p>
    <w:p w14:paraId="3F550F64" w14:textId="77777777" w:rsidR="0073640A" w:rsidRDefault="0073640A">
      <w:pPr>
        <w:pStyle w:val="BodyText"/>
        <w:spacing w:before="4"/>
        <w:rPr>
          <w:i/>
          <w:sz w:val="25"/>
        </w:rPr>
      </w:pPr>
    </w:p>
    <w:p w14:paraId="3D3C4D4A" w14:textId="77777777" w:rsidR="0073640A" w:rsidRPr="00C46C75" w:rsidRDefault="00000000">
      <w:pPr>
        <w:ind w:left="178"/>
        <w:rPr>
          <w:sz w:val="28"/>
          <w:szCs w:val="28"/>
        </w:rPr>
      </w:pPr>
      <w:r w:rsidRPr="00C46C75">
        <w:rPr>
          <w:sz w:val="28"/>
          <w:szCs w:val="28"/>
        </w:rPr>
        <w:t>[1 https://legacy.reactjs.org/docs/getting-started.html.</w:t>
      </w:r>
    </w:p>
    <w:p w14:paraId="4D6DE12E" w14:textId="77777777" w:rsidR="0073640A" w:rsidRPr="00C46C75" w:rsidRDefault="00000000">
      <w:pPr>
        <w:pStyle w:val="ListParagraph"/>
        <w:numPr>
          <w:ilvl w:val="0"/>
          <w:numId w:val="6"/>
        </w:numPr>
        <w:tabs>
          <w:tab w:val="left" w:pos="463"/>
        </w:tabs>
        <w:spacing w:before="174"/>
        <w:rPr>
          <w:sz w:val="28"/>
          <w:szCs w:val="28"/>
        </w:rPr>
      </w:pPr>
      <w:hyperlink r:id="rId41">
        <w:r w:rsidRPr="00C46C75">
          <w:rPr>
            <w:sz w:val="28"/>
            <w:szCs w:val="28"/>
          </w:rPr>
          <w:t>https://www.w3schoo1s.com/cssrefindex.php</w:t>
        </w:r>
      </w:hyperlink>
    </w:p>
    <w:p w14:paraId="0B647EA0" w14:textId="77777777" w:rsidR="0073640A" w:rsidRPr="00C46C75" w:rsidRDefault="00000000">
      <w:pPr>
        <w:pStyle w:val="ListParagraph"/>
        <w:numPr>
          <w:ilvl w:val="0"/>
          <w:numId w:val="6"/>
        </w:numPr>
        <w:tabs>
          <w:tab w:val="left" w:pos="463"/>
        </w:tabs>
        <w:spacing w:before="170"/>
        <w:rPr>
          <w:sz w:val="28"/>
          <w:szCs w:val="28"/>
        </w:rPr>
      </w:pPr>
      <w:hyperlink r:id="rId42">
        <w:r w:rsidRPr="00C46C75">
          <w:rPr>
            <w:sz w:val="28"/>
            <w:szCs w:val="28"/>
          </w:rPr>
          <w:t>https://www.w3schools.com/html/html</w:t>
        </w:r>
      </w:hyperlink>
      <w:r w:rsidRPr="00C46C75">
        <w:rPr>
          <w:spacing w:val="34"/>
          <w:sz w:val="28"/>
          <w:szCs w:val="28"/>
        </w:rPr>
        <w:t xml:space="preserve"> </w:t>
      </w:r>
      <w:r w:rsidRPr="00C46C75">
        <w:rPr>
          <w:sz w:val="28"/>
          <w:szCs w:val="28"/>
        </w:rPr>
        <w:t>intro.asp</w:t>
      </w:r>
    </w:p>
    <w:p w14:paraId="295A7C98" w14:textId="77777777" w:rsidR="0073640A" w:rsidRPr="00C46C75" w:rsidRDefault="00000000">
      <w:pPr>
        <w:pStyle w:val="ListParagraph"/>
        <w:numPr>
          <w:ilvl w:val="0"/>
          <w:numId w:val="6"/>
        </w:numPr>
        <w:tabs>
          <w:tab w:val="left" w:pos="463"/>
        </w:tabs>
        <w:spacing w:before="166"/>
        <w:rPr>
          <w:sz w:val="28"/>
          <w:szCs w:val="28"/>
        </w:rPr>
      </w:pPr>
      <w:r w:rsidRPr="00C46C75">
        <w:rPr>
          <w:sz w:val="28"/>
          <w:szCs w:val="28"/>
        </w:rPr>
        <w:t>https://docs.so1iditylang.org/en/v0.8.19/index.html</w:t>
      </w:r>
    </w:p>
    <w:p w14:paraId="0F6A9D1A" w14:textId="77777777" w:rsidR="0073640A" w:rsidRPr="00C46C75" w:rsidRDefault="00000000">
      <w:pPr>
        <w:pStyle w:val="ListParagraph"/>
        <w:numPr>
          <w:ilvl w:val="0"/>
          <w:numId w:val="6"/>
        </w:numPr>
        <w:tabs>
          <w:tab w:val="left" w:pos="463"/>
        </w:tabs>
        <w:spacing w:before="174"/>
        <w:rPr>
          <w:sz w:val="28"/>
          <w:szCs w:val="28"/>
        </w:rPr>
      </w:pPr>
      <w:r w:rsidRPr="00C46C75">
        <w:rPr>
          <w:sz w:val="28"/>
          <w:szCs w:val="28"/>
        </w:rPr>
        <w:t>https://hardhat.org/docs</w:t>
      </w:r>
    </w:p>
    <w:p w14:paraId="0819A5AC" w14:textId="77777777" w:rsidR="0073640A" w:rsidRPr="00C46C75" w:rsidRDefault="00000000">
      <w:pPr>
        <w:pStyle w:val="ListParagraph"/>
        <w:numPr>
          <w:ilvl w:val="0"/>
          <w:numId w:val="6"/>
        </w:numPr>
        <w:tabs>
          <w:tab w:val="left" w:pos="463"/>
        </w:tabs>
        <w:spacing w:before="170"/>
        <w:rPr>
          <w:sz w:val="28"/>
          <w:szCs w:val="28"/>
        </w:rPr>
      </w:pPr>
      <w:r w:rsidRPr="00C46C75">
        <w:rPr>
          <w:sz w:val="28"/>
          <w:szCs w:val="28"/>
        </w:rPr>
        <w:t>https://docs.ethers.org/v5/</w:t>
      </w:r>
    </w:p>
    <w:p w14:paraId="5AF565F0" w14:textId="77777777" w:rsidR="0073640A" w:rsidRPr="00C46C75" w:rsidRDefault="00000000">
      <w:pPr>
        <w:pStyle w:val="ListParagraph"/>
        <w:numPr>
          <w:ilvl w:val="0"/>
          <w:numId w:val="6"/>
        </w:numPr>
        <w:tabs>
          <w:tab w:val="left" w:pos="463"/>
        </w:tabs>
        <w:spacing w:before="165"/>
        <w:rPr>
          <w:sz w:val="28"/>
          <w:szCs w:val="28"/>
        </w:rPr>
      </w:pPr>
      <w:r w:rsidRPr="00C46C75">
        <w:rPr>
          <w:color w:val="0100D6"/>
          <w:sz w:val="28"/>
          <w:szCs w:val="28"/>
          <w:u w:val="single" w:color="0C00C3"/>
        </w:rPr>
        <w:t>https://react-bootstrap.github.io/</w:t>
      </w:r>
    </w:p>
    <w:p w14:paraId="135499B5" w14:textId="77777777" w:rsidR="0073640A" w:rsidRPr="00C46C75" w:rsidRDefault="00061BEA" w:rsidP="00061BEA">
      <w:pPr>
        <w:tabs>
          <w:tab w:val="left" w:pos="463"/>
        </w:tabs>
        <w:spacing w:before="174" w:line="417" w:lineRule="auto"/>
        <w:ind w:right="3990" w:hanging="180"/>
        <w:rPr>
          <w:sz w:val="28"/>
          <w:szCs w:val="28"/>
        </w:rPr>
      </w:pPr>
      <w:r w:rsidRPr="00C46C75">
        <w:rPr>
          <w:sz w:val="28"/>
          <w:szCs w:val="28"/>
        </w:rPr>
        <w:tab/>
        <w:t xml:space="preserve">   [8] https://mdbootstrap.com/docs/react/getting-started/installation</w:t>
      </w:r>
    </w:p>
    <w:p w14:paraId="2F996F59" w14:textId="77777777" w:rsidR="0073640A" w:rsidRDefault="0073640A">
      <w:pPr>
        <w:spacing w:line="417" w:lineRule="auto"/>
        <w:rPr>
          <w:sz w:val="20"/>
        </w:rPr>
        <w:sectPr w:rsidR="0073640A">
          <w:headerReference w:type="default" r:id="rId43"/>
          <w:footerReference w:type="default" r:id="rId44"/>
          <w:pgSz w:w="11900" w:h="16840"/>
          <w:pgMar w:top="920" w:right="1180" w:bottom="1500" w:left="1220" w:header="673" w:footer="1301" w:gutter="0"/>
          <w:pgBorders w:offsetFrom="page">
            <w:top w:val="single" w:sz="8" w:space="20" w:color="000000"/>
            <w:left w:val="single" w:sz="8" w:space="13" w:color="000000"/>
            <w:bottom w:val="single" w:sz="8" w:space="19" w:color="000000"/>
            <w:right w:val="single" w:sz="8" w:space="13" w:color="000000"/>
          </w:pgBorders>
          <w:cols w:space="720"/>
        </w:sectPr>
      </w:pPr>
    </w:p>
    <w:p w14:paraId="2C5184D2" w14:textId="77777777" w:rsidR="0073640A" w:rsidRDefault="00AA430B">
      <w:pPr>
        <w:pStyle w:val="BodyText"/>
        <w:spacing w:line="20" w:lineRule="exact"/>
        <w:ind w:left="187"/>
        <w:rPr>
          <w:sz w:val="2"/>
        </w:rPr>
      </w:pPr>
      <w:r>
        <w:rPr>
          <w:noProof/>
          <w:sz w:val="2"/>
        </w:rPr>
        <w:lastRenderedPageBreak/>
        <mc:AlternateContent>
          <mc:Choice Requires="wpg">
            <w:drawing>
              <wp:inline distT="0" distB="0" distL="0" distR="0" wp14:anchorId="072DBADD" wp14:editId="00665A79">
                <wp:extent cx="5792470" cy="6350"/>
                <wp:effectExtent l="13335" t="1905" r="13970" b="10795"/>
                <wp:docPr id="55"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56" name="Line 32"/>
                        <wps:cNvCnPr>
                          <a:cxnSpLocks noChangeShapeType="1"/>
                        </wps:cNvCnPr>
                        <wps:spPr bwMode="auto">
                          <a:xfrm>
                            <a:off x="0" y="5"/>
                            <a:ext cx="9122" cy="0"/>
                          </a:xfrm>
                          <a:prstGeom prst="line">
                            <a:avLst/>
                          </a:prstGeom>
                          <a:noFill/>
                          <a:ln w="6059">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E8FB6AD" id="Group 31"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">
                <v:line id="Line 32" o:spid="_x0000_s1027" style="position:absolute;visibility:visible;mso-wrap-style:square" from="0,5" to="91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" strokeweight=".16831mm"/>
                <w10:anchorlock/>
              </v:group>
            </w:pict>
          </mc:Fallback>
        </mc:AlternateContent>
      </w:r>
    </w:p>
    <w:p w14:paraId="4E613DCF" w14:textId="77777777" w:rsidR="0073640A" w:rsidRDefault="0073640A">
      <w:pPr>
        <w:pStyle w:val="BodyText"/>
        <w:rPr>
          <w:sz w:val="9"/>
        </w:rPr>
      </w:pPr>
    </w:p>
    <w:p w14:paraId="038D2005" w14:textId="77777777" w:rsidR="0073640A" w:rsidRDefault="00000000">
      <w:pPr>
        <w:spacing w:before="87"/>
        <w:ind w:left="180"/>
        <w:rPr>
          <w:b/>
          <w:sz w:val="28"/>
        </w:rPr>
      </w:pPr>
      <w:r>
        <w:rPr>
          <w:b/>
          <w:sz w:val="28"/>
        </w:rPr>
        <w:t>INDIVIDUAL CONTRIBUTION REPORT:</w:t>
      </w:r>
    </w:p>
    <w:p w14:paraId="58120FEB" w14:textId="77777777" w:rsidR="0073640A" w:rsidRDefault="0073640A">
      <w:pPr>
        <w:pStyle w:val="BodyText"/>
        <w:rPr>
          <w:b/>
          <w:sz w:val="30"/>
        </w:rPr>
      </w:pPr>
    </w:p>
    <w:p w14:paraId="47F99BBD" w14:textId="77777777" w:rsidR="0073640A" w:rsidRDefault="0073640A">
      <w:pPr>
        <w:pStyle w:val="BodyText"/>
        <w:spacing w:before="10"/>
        <w:rPr>
          <w:b/>
          <w:sz w:val="25"/>
        </w:rPr>
      </w:pPr>
    </w:p>
    <w:p w14:paraId="4DD874AE" w14:textId="77777777" w:rsidR="004B0C7E" w:rsidRDefault="00000000">
      <w:pPr>
        <w:spacing w:line="242" w:lineRule="auto"/>
        <w:ind w:left="2956" w:right="3006"/>
        <w:jc w:val="center"/>
        <w:rPr>
          <w:b/>
          <w:sz w:val="28"/>
        </w:rPr>
      </w:pPr>
      <w:r>
        <w:rPr>
          <w:b/>
          <w:sz w:val="28"/>
        </w:rPr>
        <w:t xml:space="preserve">Voting </w:t>
      </w:r>
      <w:proofErr w:type="spellStart"/>
      <w:r w:rsidR="004B0C7E">
        <w:rPr>
          <w:b/>
          <w:sz w:val="28"/>
        </w:rPr>
        <w:t>D</w:t>
      </w:r>
      <w:r>
        <w:rPr>
          <w:b/>
          <w:sz w:val="28"/>
        </w:rPr>
        <w:t>App</w:t>
      </w:r>
      <w:proofErr w:type="spellEnd"/>
    </w:p>
    <w:p w14:paraId="04011AF2" w14:textId="77777777" w:rsidR="00F45D91" w:rsidRDefault="00000000">
      <w:pPr>
        <w:spacing w:line="242" w:lineRule="auto"/>
        <w:ind w:left="2956" w:right="3006"/>
        <w:jc w:val="center"/>
        <w:rPr>
          <w:sz w:val="28"/>
        </w:rPr>
      </w:pPr>
      <w:r>
        <w:rPr>
          <w:b/>
          <w:sz w:val="28"/>
        </w:rPr>
        <w:t xml:space="preserve"> </w:t>
      </w:r>
      <w:r w:rsidR="00AD4020">
        <w:rPr>
          <w:sz w:val="28"/>
        </w:rPr>
        <w:t>Srijan Majumdar</w:t>
      </w:r>
    </w:p>
    <w:p w14:paraId="39736053" w14:textId="77777777" w:rsidR="0073640A" w:rsidRDefault="00000000">
      <w:pPr>
        <w:spacing w:line="242" w:lineRule="auto"/>
        <w:ind w:left="2956" w:right="3006"/>
        <w:jc w:val="center"/>
        <w:rPr>
          <w:sz w:val="28"/>
        </w:rPr>
      </w:pPr>
      <w:r>
        <w:rPr>
          <w:sz w:val="28"/>
        </w:rPr>
        <w:t>2029034</w:t>
      </w:r>
    </w:p>
    <w:p w14:paraId="1A4322A7" w14:textId="77777777" w:rsidR="0073640A" w:rsidRDefault="0073640A">
      <w:pPr>
        <w:pStyle w:val="BodyText"/>
        <w:spacing w:before="3"/>
        <w:rPr>
          <w:sz w:val="22"/>
        </w:rPr>
      </w:pPr>
    </w:p>
    <w:p w14:paraId="1C95139F" w14:textId="77777777" w:rsidR="0073640A" w:rsidRPr="00C63AFB" w:rsidRDefault="00000000">
      <w:pPr>
        <w:spacing w:before="98" w:line="230" w:lineRule="auto"/>
        <w:ind w:left="176" w:right="207" w:firstLine="3"/>
        <w:jc w:val="both"/>
        <w:rPr>
          <w:sz w:val="28"/>
          <w:szCs w:val="28"/>
        </w:rPr>
      </w:pPr>
      <w:r w:rsidRPr="00C63AFB">
        <w:rPr>
          <w:b/>
          <w:sz w:val="28"/>
          <w:szCs w:val="28"/>
        </w:rPr>
        <w:t xml:space="preserve">Abstract: </w:t>
      </w:r>
      <w:r w:rsidRPr="00C63AFB">
        <w:rPr>
          <w:sz w:val="28"/>
          <w:szCs w:val="28"/>
        </w:rPr>
        <w:t>As a member of the project group, my primary responsibility was to design the</w:t>
      </w:r>
      <w:r>
        <w:rPr>
          <w:sz w:val="25"/>
        </w:rPr>
        <w:t xml:space="preserve"> </w:t>
      </w:r>
      <w:r w:rsidRPr="00C63AFB">
        <w:rPr>
          <w:sz w:val="28"/>
          <w:szCs w:val="28"/>
        </w:rPr>
        <w:t>user</w:t>
      </w:r>
      <w:r w:rsidRPr="00C63AFB">
        <w:rPr>
          <w:spacing w:val="-20"/>
          <w:sz w:val="28"/>
          <w:szCs w:val="28"/>
        </w:rPr>
        <w:t xml:space="preserve"> </w:t>
      </w:r>
      <w:r w:rsidRPr="00C63AFB">
        <w:rPr>
          <w:sz w:val="28"/>
          <w:szCs w:val="28"/>
        </w:rPr>
        <w:t>interface</w:t>
      </w:r>
      <w:r w:rsidRPr="00C63AFB">
        <w:rPr>
          <w:spacing w:val="-14"/>
          <w:sz w:val="28"/>
          <w:szCs w:val="28"/>
        </w:rPr>
        <w:t xml:space="preserve"> </w:t>
      </w:r>
      <w:r w:rsidRPr="00C63AFB">
        <w:rPr>
          <w:sz w:val="28"/>
          <w:szCs w:val="28"/>
        </w:rPr>
        <w:t>of</w:t>
      </w:r>
      <w:r w:rsidRPr="00C63AFB">
        <w:rPr>
          <w:spacing w:val="-25"/>
          <w:sz w:val="28"/>
          <w:szCs w:val="28"/>
        </w:rPr>
        <w:t xml:space="preserve"> </w:t>
      </w:r>
      <w:r w:rsidRPr="00C63AFB">
        <w:rPr>
          <w:sz w:val="28"/>
          <w:szCs w:val="28"/>
        </w:rPr>
        <w:t>the</w:t>
      </w:r>
      <w:r w:rsidRPr="00C63AFB">
        <w:rPr>
          <w:spacing w:val="-24"/>
          <w:sz w:val="28"/>
          <w:szCs w:val="28"/>
        </w:rPr>
        <w:t xml:space="preserve"> </w:t>
      </w:r>
      <w:r w:rsidRPr="00C63AFB">
        <w:rPr>
          <w:sz w:val="28"/>
          <w:szCs w:val="28"/>
        </w:rPr>
        <w:t>voting</w:t>
      </w:r>
      <w:r w:rsidRPr="00C63AFB">
        <w:rPr>
          <w:spacing w:val="-21"/>
          <w:sz w:val="28"/>
          <w:szCs w:val="28"/>
        </w:rPr>
        <w:t xml:space="preserve"> </w:t>
      </w:r>
      <w:r w:rsidRPr="00C63AFB">
        <w:rPr>
          <w:sz w:val="28"/>
          <w:szCs w:val="28"/>
        </w:rPr>
        <w:t>application</w:t>
      </w:r>
      <w:r w:rsidRPr="00C63AFB">
        <w:rPr>
          <w:spacing w:val="-10"/>
          <w:sz w:val="28"/>
          <w:szCs w:val="28"/>
        </w:rPr>
        <w:t xml:space="preserve"> </w:t>
      </w:r>
      <w:r w:rsidRPr="00C63AFB">
        <w:rPr>
          <w:sz w:val="28"/>
          <w:szCs w:val="28"/>
        </w:rPr>
        <w:t>using</w:t>
      </w:r>
      <w:r w:rsidRPr="00C63AFB">
        <w:rPr>
          <w:spacing w:val="-22"/>
          <w:sz w:val="28"/>
          <w:szCs w:val="28"/>
        </w:rPr>
        <w:t xml:space="preserve"> </w:t>
      </w:r>
      <w:r w:rsidRPr="00C63AFB">
        <w:rPr>
          <w:sz w:val="28"/>
          <w:szCs w:val="28"/>
        </w:rPr>
        <w:t>CSS</w:t>
      </w:r>
      <w:r w:rsidRPr="00C63AFB">
        <w:rPr>
          <w:spacing w:val="-22"/>
          <w:sz w:val="28"/>
          <w:szCs w:val="28"/>
        </w:rPr>
        <w:t xml:space="preserve"> </w:t>
      </w:r>
      <w:r w:rsidRPr="00C63AFB">
        <w:rPr>
          <w:sz w:val="28"/>
          <w:szCs w:val="28"/>
        </w:rPr>
        <w:t>and</w:t>
      </w:r>
      <w:r w:rsidRPr="00C63AFB">
        <w:rPr>
          <w:spacing w:val="-23"/>
          <w:sz w:val="28"/>
          <w:szCs w:val="28"/>
        </w:rPr>
        <w:t xml:space="preserve"> </w:t>
      </w:r>
      <w:r w:rsidRPr="00C63AFB">
        <w:rPr>
          <w:sz w:val="28"/>
          <w:szCs w:val="28"/>
        </w:rPr>
        <w:t>React</w:t>
      </w:r>
      <w:r w:rsidRPr="00C63AFB">
        <w:rPr>
          <w:spacing w:val="-22"/>
          <w:sz w:val="28"/>
          <w:szCs w:val="28"/>
        </w:rPr>
        <w:t xml:space="preserve"> </w:t>
      </w:r>
      <w:r w:rsidRPr="00C63AFB">
        <w:rPr>
          <w:sz w:val="28"/>
          <w:szCs w:val="28"/>
        </w:rPr>
        <w:t>Bootstrap.</w:t>
      </w:r>
      <w:r w:rsidRPr="00C63AFB">
        <w:rPr>
          <w:spacing w:val="-17"/>
          <w:sz w:val="28"/>
          <w:szCs w:val="28"/>
        </w:rPr>
        <w:t xml:space="preserve"> </w:t>
      </w:r>
      <w:r w:rsidRPr="00C63AFB">
        <w:rPr>
          <w:sz w:val="28"/>
          <w:szCs w:val="28"/>
        </w:rPr>
        <w:t>I</w:t>
      </w:r>
      <w:r w:rsidRPr="00C63AFB">
        <w:rPr>
          <w:spacing w:val="-24"/>
          <w:sz w:val="28"/>
          <w:szCs w:val="28"/>
        </w:rPr>
        <w:t xml:space="preserve"> </w:t>
      </w:r>
      <w:r w:rsidRPr="00C63AFB">
        <w:rPr>
          <w:sz w:val="28"/>
          <w:szCs w:val="28"/>
        </w:rPr>
        <w:t>worked</w:t>
      </w:r>
      <w:r w:rsidRPr="00C63AFB">
        <w:rPr>
          <w:spacing w:val="-19"/>
          <w:sz w:val="28"/>
          <w:szCs w:val="28"/>
        </w:rPr>
        <w:t xml:space="preserve"> </w:t>
      </w:r>
      <w:r w:rsidRPr="00C63AFB">
        <w:rPr>
          <w:sz w:val="28"/>
          <w:szCs w:val="28"/>
        </w:rPr>
        <w:t>closely</w:t>
      </w:r>
      <w:r w:rsidRPr="00C63AFB">
        <w:rPr>
          <w:spacing w:val="-18"/>
          <w:sz w:val="28"/>
          <w:szCs w:val="28"/>
        </w:rPr>
        <w:t xml:space="preserve"> </w:t>
      </w:r>
      <w:r w:rsidRPr="00C63AFB">
        <w:rPr>
          <w:sz w:val="28"/>
          <w:szCs w:val="28"/>
        </w:rPr>
        <w:t>with the front-end developers to ensure that the application had a user-friendly and visually appealing interface. My role involved creating mockups, wireframes, and design assets, as well</w:t>
      </w:r>
      <w:r w:rsidRPr="00C63AFB">
        <w:rPr>
          <w:spacing w:val="-13"/>
          <w:sz w:val="28"/>
          <w:szCs w:val="28"/>
        </w:rPr>
        <w:t xml:space="preserve"> </w:t>
      </w:r>
      <w:r w:rsidRPr="00C63AFB">
        <w:rPr>
          <w:sz w:val="28"/>
          <w:szCs w:val="28"/>
        </w:rPr>
        <w:t>as</w:t>
      </w:r>
      <w:r w:rsidRPr="00C63AFB">
        <w:rPr>
          <w:spacing w:val="-17"/>
          <w:sz w:val="28"/>
          <w:szCs w:val="28"/>
        </w:rPr>
        <w:t xml:space="preserve"> </w:t>
      </w:r>
      <w:r w:rsidRPr="00C63AFB">
        <w:rPr>
          <w:sz w:val="28"/>
          <w:szCs w:val="28"/>
        </w:rPr>
        <w:t>implementing</w:t>
      </w:r>
      <w:r w:rsidRPr="00C63AFB">
        <w:rPr>
          <w:spacing w:val="-6"/>
          <w:sz w:val="28"/>
          <w:szCs w:val="28"/>
        </w:rPr>
        <w:t xml:space="preserve"> </w:t>
      </w:r>
      <w:r w:rsidRPr="00C63AFB">
        <w:rPr>
          <w:sz w:val="28"/>
          <w:szCs w:val="28"/>
        </w:rPr>
        <w:t>the</w:t>
      </w:r>
      <w:r w:rsidRPr="00C63AFB">
        <w:rPr>
          <w:spacing w:val="-18"/>
          <w:sz w:val="28"/>
          <w:szCs w:val="28"/>
        </w:rPr>
        <w:t xml:space="preserve"> </w:t>
      </w:r>
      <w:r w:rsidRPr="00C63AFB">
        <w:rPr>
          <w:sz w:val="28"/>
          <w:szCs w:val="28"/>
        </w:rPr>
        <w:t>final</w:t>
      </w:r>
      <w:r w:rsidRPr="00C63AFB">
        <w:rPr>
          <w:spacing w:val="-14"/>
          <w:sz w:val="28"/>
          <w:szCs w:val="28"/>
        </w:rPr>
        <w:t xml:space="preserve"> </w:t>
      </w:r>
      <w:r w:rsidRPr="00C63AFB">
        <w:rPr>
          <w:sz w:val="28"/>
          <w:szCs w:val="28"/>
        </w:rPr>
        <w:t>design</w:t>
      </w:r>
      <w:r w:rsidRPr="00C63AFB">
        <w:rPr>
          <w:spacing w:val="-10"/>
          <w:sz w:val="28"/>
          <w:szCs w:val="28"/>
        </w:rPr>
        <w:t xml:space="preserve"> </w:t>
      </w:r>
      <w:r w:rsidRPr="00C63AFB">
        <w:rPr>
          <w:sz w:val="28"/>
          <w:szCs w:val="28"/>
        </w:rPr>
        <w:t>using</w:t>
      </w:r>
      <w:r w:rsidRPr="00C63AFB">
        <w:rPr>
          <w:spacing w:val="-14"/>
          <w:sz w:val="28"/>
          <w:szCs w:val="28"/>
        </w:rPr>
        <w:t xml:space="preserve"> </w:t>
      </w:r>
      <w:r w:rsidRPr="00C63AFB">
        <w:rPr>
          <w:sz w:val="28"/>
          <w:szCs w:val="28"/>
        </w:rPr>
        <w:t>CSS</w:t>
      </w:r>
      <w:r w:rsidRPr="00C63AFB">
        <w:rPr>
          <w:spacing w:val="-14"/>
          <w:sz w:val="28"/>
          <w:szCs w:val="28"/>
        </w:rPr>
        <w:t xml:space="preserve"> </w:t>
      </w:r>
      <w:r w:rsidRPr="00C63AFB">
        <w:rPr>
          <w:sz w:val="28"/>
          <w:szCs w:val="28"/>
        </w:rPr>
        <w:t>and</w:t>
      </w:r>
      <w:r w:rsidRPr="00C63AFB">
        <w:rPr>
          <w:spacing w:val="-15"/>
          <w:sz w:val="28"/>
          <w:szCs w:val="28"/>
        </w:rPr>
        <w:t xml:space="preserve"> </w:t>
      </w:r>
      <w:r w:rsidRPr="00C63AFB">
        <w:rPr>
          <w:sz w:val="28"/>
          <w:szCs w:val="28"/>
        </w:rPr>
        <w:t>React</w:t>
      </w:r>
      <w:r w:rsidRPr="00C63AFB">
        <w:rPr>
          <w:spacing w:val="-11"/>
          <w:sz w:val="28"/>
          <w:szCs w:val="28"/>
        </w:rPr>
        <w:t xml:space="preserve"> </w:t>
      </w:r>
      <w:r w:rsidRPr="00C63AFB">
        <w:rPr>
          <w:sz w:val="28"/>
          <w:szCs w:val="28"/>
        </w:rPr>
        <w:t>Bootstrap.</w:t>
      </w:r>
      <w:r w:rsidR="00C63AFB">
        <w:rPr>
          <w:sz w:val="28"/>
          <w:szCs w:val="28"/>
        </w:rPr>
        <w:t xml:space="preserve"> </w:t>
      </w:r>
      <w:r w:rsidRPr="00C63AFB">
        <w:rPr>
          <w:sz w:val="28"/>
          <w:szCs w:val="28"/>
        </w:rPr>
        <w:t>In terms</w:t>
      </w:r>
      <w:r w:rsidRPr="00C63AFB">
        <w:rPr>
          <w:spacing w:val="-15"/>
          <w:sz w:val="28"/>
          <w:szCs w:val="28"/>
        </w:rPr>
        <w:t xml:space="preserve"> </w:t>
      </w:r>
      <w:r w:rsidRPr="00C63AFB">
        <w:rPr>
          <w:sz w:val="28"/>
          <w:szCs w:val="28"/>
        </w:rPr>
        <w:t>of</w:t>
      </w:r>
      <w:r w:rsidRPr="00C63AFB">
        <w:rPr>
          <w:spacing w:val="-17"/>
          <w:sz w:val="28"/>
          <w:szCs w:val="28"/>
        </w:rPr>
        <w:t xml:space="preserve"> </w:t>
      </w:r>
      <w:r w:rsidRPr="00C63AFB">
        <w:rPr>
          <w:sz w:val="28"/>
          <w:szCs w:val="28"/>
        </w:rPr>
        <w:t>planning,</w:t>
      </w:r>
      <w:r w:rsidRPr="00C63AFB">
        <w:rPr>
          <w:spacing w:val="-8"/>
          <w:sz w:val="28"/>
          <w:szCs w:val="28"/>
        </w:rPr>
        <w:t xml:space="preserve"> </w:t>
      </w:r>
      <w:r w:rsidRPr="00C63AFB">
        <w:rPr>
          <w:sz w:val="28"/>
          <w:szCs w:val="28"/>
        </w:rPr>
        <w:t>I first</w:t>
      </w:r>
      <w:r w:rsidRPr="00C63AFB">
        <w:rPr>
          <w:spacing w:val="-15"/>
          <w:sz w:val="28"/>
          <w:szCs w:val="28"/>
        </w:rPr>
        <w:t xml:space="preserve"> </w:t>
      </w:r>
      <w:r w:rsidRPr="00C63AFB">
        <w:rPr>
          <w:sz w:val="28"/>
          <w:szCs w:val="28"/>
        </w:rPr>
        <w:t>analyzed</w:t>
      </w:r>
      <w:r w:rsidRPr="00C63AFB">
        <w:rPr>
          <w:spacing w:val="-6"/>
          <w:sz w:val="28"/>
          <w:szCs w:val="28"/>
        </w:rPr>
        <w:t xml:space="preserve"> </w:t>
      </w:r>
      <w:r w:rsidRPr="00C63AFB">
        <w:rPr>
          <w:sz w:val="28"/>
          <w:szCs w:val="28"/>
        </w:rPr>
        <w:t>the</w:t>
      </w:r>
      <w:r w:rsidRPr="00C63AFB">
        <w:rPr>
          <w:spacing w:val="-16"/>
          <w:sz w:val="28"/>
          <w:szCs w:val="28"/>
        </w:rPr>
        <w:t xml:space="preserve"> </w:t>
      </w:r>
      <w:r w:rsidRPr="00C63AFB">
        <w:rPr>
          <w:sz w:val="28"/>
          <w:szCs w:val="28"/>
        </w:rPr>
        <w:t>project</w:t>
      </w:r>
      <w:r w:rsidRPr="00C63AFB">
        <w:rPr>
          <w:spacing w:val="-11"/>
          <w:sz w:val="28"/>
          <w:szCs w:val="28"/>
        </w:rPr>
        <w:t xml:space="preserve"> </w:t>
      </w:r>
      <w:r w:rsidRPr="00C63AFB">
        <w:rPr>
          <w:sz w:val="28"/>
          <w:szCs w:val="28"/>
        </w:rPr>
        <w:t>requirements</w:t>
      </w:r>
      <w:r w:rsidRPr="00C63AFB">
        <w:rPr>
          <w:spacing w:val="-8"/>
          <w:sz w:val="28"/>
          <w:szCs w:val="28"/>
        </w:rPr>
        <w:t xml:space="preserve"> </w:t>
      </w:r>
      <w:r w:rsidRPr="00C63AFB">
        <w:rPr>
          <w:sz w:val="28"/>
          <w:szCs w:val="28"/>
        </w:rPr>
        <w:t>and</w:t>
      </w:r>
      <w:r w:rsidRPr="00C63AFB">
        <w:rPr>
          <w:spacing w:val="-12"/>
          <w:sz w:val="28"/>
          <w:szCs w:val="28"/>
        </w:rPr>
        <w:t xml:space="preserve"> </w:t>
      </w:r>
      <w:r w:rsidRPr="00C63AFB">
        <w:rPr>
          <w:sz w:val="28"/>
          <w:szCs w:val="28"/>
        </w:rPr>
        <w:t>user</w:t>
      </w:r>
      <w:r w:rsidRPr="00C63AFB">
        <w:rPr>
          <w:spacing w:val="-14"/>
          <w:sz w:val="28"/>
          <w:szCs w:val="28"/>
        </w:rPr>
        <w:t xml:space="preserve"> </w:t>
      </w:r>
      <w:r w:rsidRPr="00C63AFB">
        <w:rPr>
          <w:sz w:val="28"/>
          <w:szCs w:val="28"/>
        </w:rPr>
        <w:t>needs</w:t>
      </w:r>
      <w:r w:rsidRPr="00C63AFB">
        <w:rPr>
          <w:spacing w:val="-11"/>
          <w:sz w:val="28"/>
          <w:szCs w:val="28"/>
        </w:rPr>
        <w:t xml:space="preserve"> </w:t>
      </w:r>
      <w:r w:rsidRPr="00C63AFB">
        <w:rPr>
          <w:sz w:val="28"/>
          <w:szCs w:val="28"/>
        </w:rPr>
        <w:t>to</w:t>
      </w:r>
      <w:r w:rsidRPr="00C63AFB">
        <w:rPr>
          <w:spacing w:val="-20"/>
          <w:sz w:val="28"/>
          <w:szCs w:val="28"/>
        </w:rPr>
        <w:t xml:space="preserve"> </w:t>
      </w:r>
      <w:r w:rsidRPr="00C63AFB">
        <w:rPr>
          <w:sz w:val="28"/>
          <w:szCs w:val="28"/>
        </w:rPr>
        <w:t>come</w:t>
      </w:r>
      <w:r w:rsidRPr="00C63AFB">
        <w:rPr>
          <w:spacing w:val="-12"/>
          <w:sz w:val="28"/>
          <w:szCs w:val="28"/>
        </w:rPr>
        <w:t xml:space="preserve"> </w:t>
      </w:r>
      <w:r w:rsidRPr="00C63AFB">
        <w:rPr>
          <w:sz w:val="28"/>
          <w:szCs w:val="28"/>
        </w:rPr>
        <w:t>up</w:t>
      </w:r>
      <w:r w:rsidRPr="00C63AFB">
        <w:rPr>
          <w:spacing w:val="-18"/>
          <w:sz w:val="28"/>
          <w:szCs w:val="28"/>
        </w:rPr>
        <w:t xml:space="preserve"> </w:t>
      </w:r>
      <w:r w:rsidRPr="00C63AFB">
        <w:rPr>
          <w:sz w:val="28"/>
          <w:szCs w:val="28"/>
        </w:rPr>
        <w:t>with</w:t>
      </w:r>
      <w:r w:rsidRPr="00C63AFB">
        <w:rPr>
          <w:spacing w:val="-13"/>
          <w:sz w:val="28"/>
          <w:szCs w:val="28"/>
        </w:rPr>
        <w:t xml:space="preserve"> </w:t>
      </w:r>
      <w:r w:rsidRPr="00C63AFB">
        <w:rPr>
          <w:sz w:val="28"/>
          <w:szCs w:val="28"/>
        </w:rPr>
        <w:t>an</w:t>
      </w:r>
      <w:r w:rsidRPr="00C63AFB">
        <w:rPr>
          <w:spacing w:val="-18"/>
          <w:sz w:val="28"/>
          <w:szCs w:val="28"/>
        </w:rPr>
        <w:t xml:space="preserve"> </w:t>
      </w:r>
      <w:r w:rsidRPr="00C63AFB">
        <w:rPr>
          <w:sz w:val="28"/>
          <w:szCs w:val="28"/>
        </w:rPr>
        <w:t>appropriate</w:t>
      </w:r>
      <w:r w:rsidRPr="00C63AFB">
        <w:rPr>
          <w:spacing w:val="-9"/>
          <w:sz w:val="28"/>
          <w:szCs w:val="28"/>
        </w:rPr>
        <w:t xml:space="preserve"> </w:t>
      </w:r>
      <w:r w:rsidRPr="00C63AFB">
        <w:rPr>
          <w:sz w:val="28"/>
          <w:szCs w:val="28"/>
        </w:rPr>
        <w:t>design strategy. I then created a detailed design</w:t>
      </w:r>
      <w:r w:rsidRPr="00C63AFB">
        <w:rPr>
          <w:spacing w:val="49"/>
          <w:sz w:val="28"/>
          <w:szCs w:val="28"/>
        </w:rPr>
        <w:t xml:space="preserve"> </w:t>
      </w:r>
      <w:r w:rsidRPr="00C63AFB">
        <w:rPr>
          <w:sz w:val="28"/>
          <w:szCs w:val="28"/>
        </w:rPr>
        <w:t>plan</w:t>
      </w:r>
    </w:p>
    <w:p w14:paraId="1E1E8205" w14:textId="77777777" w:rsidR="0073640A" w:rsidRPr="00C63AFB" w:rsidRDefault="0073640A">
      <w:pPr>
        <w:pStyle w:val="BodyText"/>
        <w:spacing w:before="7"/>
      </w:pPr>
    </w:p>
    <w:p w14:paraId="136EC9B1" w14:textId="77777777" w:rsidR="0073640A" w:rsidRPr="00C63AFB" w:rsidRDefault="00000000">
      <w:pPr>
        <w:spacing w:line="232" w:lineRule="auto"/>
        <w:ind w:left="177" w:right="210" w:firstLine="3"/>
        <w:jc w:val="both"/>
        <w:rPr>
          <w:sz w:val="28"/>
          <w:szCs w:val="28"/>
        </w:rPr>
      </w:pPr>
      <w:r w:rsidRPr="00C63AFB">
        <w:rPr>
          <w:b/>
          <w:sz w:val="28"/>
          <w:szCs w:val="28"/>
        </w:rPr>
        <w:t>Individual contribution and</w:t>
      </w:r>
      <w:r w:rsidR="00C63AFB">
        <w:rPr>
          <w:b/>
          <w:sz w:val="28"/>
          <w:szCs w:val="28"/>
        </w:rPr>
        <w:t xml:space="preserve"> </w:t>
      </w:r>
      <w:r w:rsidRPr="00C63AFB">
        <w:rPr>
          <w:b/>
          <w:sz w:val="28"/>
          <w:szCs w:val="28"/>
        </w:rPr>
        <w:t xml:space="preserve">findings:  </w:t>
      </w:r>
      <w:r w:rsidRPr="00C63AFB">
        <w:rPr>
          <w:sz w:val="28"/>
          <w:szCs w:val="28"/>
        </w:rPr>
        <w:t xml:space="preserve">The student should indicate his/her </w:t>
      </w:r>
      <w:r w:rsidR="00C63AFB" w:rsidRPr="00C63AFB">
        <w:rPr>
          <w:sz w:val="28"/>
          <w:szCs w:val="28"/>
        </w:rPr>
        <w:t>role in</w:t>
      </w:r>
      <w:r w:rsidRPr="00C63AFB">
        <w:rPr>
          <w:spacing w:val="-31"/>
          <w:sz w:val="28"/>
          <w:szCs w:val="28"/>
        </w:rPr>
        <w:t xml:space="preserve"> </w:t>
      </w:r>
      <w:r w:rsidRPr="00C63AFB">
        <w:rPr>
          <w:sz w:val="28"/>
          <w:szCs w:val="28"/>
        </w:rPr>
        <w:t>the</w:t>
      </w:r>
      <w:r w:rsidRPr="00C63AFB">
        <w:rPr>
          <w:spacing w:val="-29"/>
          <w:sz w:val="28"/>
          <w:szCs w:val="28"/>
        </w:rPr>
        <w:t xml:space="preserve"> </w:t>
      </w:r>
      <w:r w:rsidRPr="00C63AFB">
        <w:rPr>
          <w:sz w:val="28"/>
          <w:szCs w:val="28"/>
        </w:rPr>
        <w:t>project</w:t>
      </w:r>
      <w:r w:rsidRPr="00C63AFB">
        <w:rPr>
          <w:spacing w:val="-26"/>
          <w:sz w:val="28"/>
          <w:szCs w:val="28"/>
        </w:rPr>
        <w:t xml:space="preserve"> </w:t>
      </w:r>
      <w:r w:rsidRPr="00C63AFB">
        <w:rPr>
          <w:sz w:val="28"/>
          <w:szCs w:val="28"/>
        </w:rPr>
        <w:t>group</w:t>
      </w:r>
      <w:r w:rsidRPr="00C63AFB">
        <w:rPr>
          <w:spacing w:val="-27"/>
          <w:sz w:val="28"/>
          <w:szCs w:val="28"/>
        </w:rPr>
        <w:t xml:space="preserve"> </w:t>
      </w:r>
      <w:r w:rsidRPr="00C63AFB">
        <w:rPr>
          <w:sz w:val="28"/>
          <w:szCs w:val="28"/>
        </w:rPr>
        <w:t>and</w:t>
      </w:r>
      <w:r w:rsidRPr="00C63AFB">
        <w:rPr>
          <w:spacing w:val="-30"/>
          <w:sz w:val="28"/>
          <w:szCs w:val="28"/>
        </w:rPr>
        <w:t xml:space="preserve"> </w:t>
      </w:r>
      <w:r w:rsidRPr="00C63AFB">
        <w:rPr>
          <w:sz w:val="28"/>
          <w:szCs w:val="28"/>
        </w:rPr>
        <w:t>the</w:t>
      </w:r>
      <w:r w:rsidRPr="00C63AFB">
        <w:rPr>
          <w:spacing w:val="-30"/>
          <w:sz w:val="28"/>
          <w:szCs w:val="28"/>
        </w:rPr>
        <w:t xml:space="preserve"> </w:t>
      </w:r>
      <w:r w:rsidRPr="00C63AFB">
        <w:rPr>
          <w:sz w:val="28"/>
          <w:szCs w:val="28"/>
        </w:rPr>
        <w:t>contribution</w:t>
      </w:r>
      <w:r w:rsidRPr="00C63AFB">
        <w:rPr>
          <w:spacing w:val="-24"/>
          <w:sz w:val="28"/>
          <w:szCs w:val="28"/>
        </w:rPr>
        <w:t xml:space="preserve"> </w:t>
      </w:r>
      <w:r w:rsidRPr="00C63AFB">
        <w:rPr>
          <w:sz w:val="28"/>
          <w:szCs w:val="28"/>
        </w:rPr>
        <w:t>in</w:t>
      </w:r>
      <w:r w:rsidRPr="00C63AFB">
        <w:rPr>
          <w:spacing w:val="-31"/>
          <w:sz w:val="28"/>
          <w:szCs w:val="28"/>
        </w:rPr>
        <w:t xml:space="preserve"> </w:t>
      </w:r>
      <w:r w:rsidRPr="00C63AFB">
        <w:rPr>
          <w:sz w:val="28"/>
          <w:szCs w:val="28"/>
        </w:rPr>
        <w:t>implementing</w:t>
      </w:r>
      <w:r w:rsidRPr="00C63AFB">
        <w:rPr>
          <w:spacing w:val="-22"/>
          <w:sz w:val="28"/>
          <w:szCs w:val="28"/>
        </w:rPr>
        <w:t xml:space="preserve"> </w:t>
      </w:r>
      <w:r w:rsidRPr="00C63AFB">
        <w:rPr>
          <w:sz w:val="28"/>
          <w:szCs w:val="28"/>
        </w:rPr>
        <w:t>the</w:t>
      </w:r>
      <w:r w:rsidRPr="00C63AFB">
        <w:rPr>
          <w:spacing w:val="-29"/>
          <w:sz w:val="28"/>
          <w:szCs w:val="28"/>
        </w:rPr>
        <w:t xml:space="preserve"> </w:t>
      </w:r>
      <w:r w:rsidRPr="00C63AFB">
        <w:rPr>
          <w:sz w:val="28"/>
          <w:szCs w:val="28"/>
        </w:rPr>
        <w:t>project</w:t>
      </w:r>
      <w:r w:rsidRPr="00C63AFB">
        <w:rPr>
          <w:spacing w:val="-28"/>
          <w:sz w:val="28"/>
          <w:szCs w:val="28"/>
        </w:rPr>
        <w:t xml:space="preserve"> </w:t>
      </w:r>
      <w:r w:rsidRPr="00C63AFB">
        <w:rPr>
          <w:sz w:val="28"/>
          <w:szCs w:val="28"/>
        </w:rPr>
        <w:t>work.</w:t>
      </w:r>
      <w:r w:rsidRPr="00C63AFB">
        <w:rPr>
          <w:spacing w:val="-28"/>
          <w:sz w:val="28"/>
          <w:szCs w:val="28"/>
        </w:rPr>
        <w:t xml:space="preserve"> </w:t>
      </w:r>
      <w:r w:rsidRPr="00C63AFB">
        <w:rPr>
          <w:sz w:val="28"/>
          <w:szCs w:val="28"/>
        </w:rPr>
        <w:t>The</w:t>
      </w:r>
      <w:r w:rsidRPr="00C63AFB">
        <w:rPr>
          <w:spacing w:val="-29"/>
          <w:sz w:val="28"/>
          <w:szCs w:val="28"/>
        </w:rPr>
        <w:t xml:space="preserve"> </w:t>
      </w:r>
      <w:r w:rsidRPr="00C63AFB">
        <w:rPr>
          <w:sz w:val="28"/>
          <w:szCs w:val="28"/>
        </w:rPr>
        <w:t>student</w:t>
      </w:r>
      <w:r w:rsidRPr="00C63AFB">
        <w:rPr>
          <w:spacing w:val="-29"/>
          <w:sz w:val="28"/>
          <w:szCs w:val="28"/>
        </w:rPr>
        <w:t xml:space="preserve"> </w:t>
      </w:r>
      <w:r w:rsidRPr="00C63AFB">
        <w:rPr>
          <w:sz w:val="28"/>
          <w:szCs w:val="28"/>
        </w:rPr>
        <w:t>should also outline his /her planning involved in implementing his/her part in the work. This contribution</w:t>
      </w:r>
      <w:r w:rsidRPr="00C63AFB">
        <w:rPr>
          <w:spacing w:val="-10"/>
          <w:sz w:val="28"/>
          <w:szCs w:val="28"/>
        </w:rPr>
        <w:t xml:space="preserve"> </w:t>
      </w:r>
      <w:r w:rsidRPr="00C63AFB">
        <w:rPr>
          <w:sz w:val="28"/>
          <w:szCs w:val="28"/>
        </w:rPr>
        <w:t>report</w:t>
      </w:r>
      <w:r w:rsidRPr="00C63AFB">
        <w:rPr>
          <w:spacing w:val="-17"/>
          <w:sz w:val="28"/>
          <w:szCs w:val="28"/>
        </w:rPr>
        <w:t xml:space="preserve"> </w:t>
      </w:r>
      <w:r w:rsidRPr="00C63AFB">
        <w:rPr>
          <w:sz w:val="28"/>
          <w:szCs w:val="28"/>
        </w:rPr>
        <w:t>should</w:t>
      </w:r>
      <w:r w:rsidRPr="00C63AFB">
        <w:rPr>
          <w:spacing w:val="-16"/>
          <w:sz w:val="28"/>
          <w:szCs w:val="28"/>
        </w:rPr>
        <w:t xml:space="preserve"> </w:t>
      </w:r>
      <w:r w:rsidRPr="00C63AFB">
        <w:rPr>
          <w:sz w:val="28"/>
          <w:szCs w:val="28"/>
        </w:rPr>
        <w:t>be</w:t>
      </w:r>
      <w:r w:rsidRPr="00C63AFB">
        <w:rPr>
          <w:spacing w:val="-20"/>
          <w:sz w:val="28"/>
          <w:szCs w:val="28"/>
        </w:rPr>
        <w:t xml:space="preserve"> </w:t>
      </w:r>
      <w:r w:rsidRPr="00C63AFB">
        <w:rPr>
          <w:sz w:val="28"/>
          <w:szCs w:val="28"/>
        </w:rPr>
        <w:t>different</w:t>
      </w:r>
      <w:r w:rsidRPr="00C63AFB">
        <w:rPr>
          <w:spacing w:val="-11"/>
          <w:sz w:val="28"/>
          <w:szCs w:val="28"/>
        </w:rPr>
        <w:t xml:space="preserve"> </w:t>
      </w:r>
      <w:r w:rsidRPr="00C63AFB">
        <w:rPr>
          <w:sz w:val="28"/>
          <w:szCs w:val="28"/>
        </w:rPr>
        <w:t>for</w:t>
      </w:r>
      <w:r w:rsidRPr="00C63AFB">
        <w:rPr>
          <w:spacing w:val="-21"/>
          <w:sz w:val="28"/>
          <w:szCs w:val="28"/>
        </w:rPr>
        <w:t xml:space="preserve"> </w:t>
      </w:r>
      <w:r w:rsidRPr="00C63AFB">
        <w:rPr>
          <w:sz w:val="28"/>
          <w:szCs w:val="28"/>
        </w:rPr>
        <w:t>every</w:t>
      </w:r>
      <w:r w:rsidRPr="00C63AFB">
        <w:rPr>
          <w:spacing w:val="-17"/>
          <w:sz w:val="28"/>
          <w:szCs w:val="28"/>
        </w:rPr>
        <w:t xml:space="preserve"> </w:t>
      </w:r>
      <w:r w:rsidRPr="00C63AFB">
        <w:rPr>
          <w:sz w:val="28"/>
          <w:szCs w:val="28"/>
        </w:rPr>
        <w:t>student</w:t>
      </w:r>
      <w:r w:rsidRPr="00C63AFB">
        <w:rPr>
          <w:spacing w:val="-13"/>
          <w:sz w:val="28"/>
          <w:szCs w:val="28"/>
        </w:rPr>
        <w:t xml:space="preserve"> </w:t>
      </w:r>
      <w:r w:rsidRPr="00C63AFB">
        <w:rPr>
          <w:sz w:val="28"/>
          <w:szCs w:val="28"/>
        </w:rPr>
        <w:t>in</w:t>
      </w:r>
      <w:r w:rsidRPr="00C63AFB">
        <w:rPr>
          <w:spacing w:val="-21"/>
          <w:sz w:val="28"/>
          <w:szCs w:val="28"/>
        </w:rPr>
        <w:t xml:space="preserve"> </w:t>
      </w:r>
      <w:r w:rsidRPr="00C63AFB">
        <w:rPr>
          <w:sz w:val="28"/>
          <w:szCs w:val="28"/>
        </w:rPr>
        <w:t>the</w:t>
      </w:r>
      <w:r w:rsidRPr="00C63AFB">
        <w:rPr>
          <w:spacing w:val="-18"/>
          <w:sz w:val="28"/>
          <w:szCs w:val="28"/>
        </w:rPr>
        <w:t xml:space="preserve"> </w:t>
      </w:r>
      <w:r w:rsidRPr="00C63AFB">
        <w:rPr>
          <w:sz w:val="28"/>
          <w:szCs w:val="28"/>
        </w:rPr>
        <w:t>group.</w:t>
      </w:r>
      <w:r w:rsidRPr="00C63AFB">
        <w:rPr>
          <w:spacing w:val="-16"/>
          <w:sz w:val="28"/>
          <w:szCs w:val="28"/>
        </w:rPr>
        <w:t xml:space="preserve"> </w:t>
      </w:r>
      <w:r w:rsidRPr="00C63AFB">
        <w:rPr>
          <w:sz w:val="28"/>
          <w:szCs w:val="28"/>
        </w:rPr>
        <w:t>The</w:t>
      </w:r>
      <w:r w:rsidRPr="00C63AFB">
        <w:rPr>
          <w:spacing w:val="-17"/>
          <w:sz w:val="28"/>
          <w:szCs w:val="28"/>
        </w:rPr>
        <w:t xml:space="preserve"> </w:t>
      </w:r>
      <w:r w:rsidRPr="00C63AFB">
        <w:rPr>
          <w:sz w:val="28"/>
          <w:szCs w:val="28"/>
        </w:rPr>
        <w:t>student</w:t>
      </w:r>
      <w:r w:rsidRPr="00C63AFB">
        <w:rPr>
          <w:spacing w:val="-14"/>
          <w:sz w:val="28"/>
          <w:szCs w:val="28"/>
        </w:rPr>
        <w:t xml:space="preserve"> </w:t>
      </w:r>
      <w:r w:rsidRPr="00C63AFB">
        <w:rPr>
          <w:sz w:val="28"/>
          <w:szCs w:val="28"/>
        </w:rPr>
        <w:t>would</w:t>
      </w:r>
      <w:r w:rsidRPr="00C63AFB">
        <w:rPr>
          <w:spacing w:val="-13"/>
          <w:sz w:val="28"/>
          <w:szCs w:val="28"/>
        </w:rPr>
        <w:t xml:space="preserve"> </w:t>
      </w:r>
      <w:r w:rsidRPr="00C63AFB">
        <w:rPr>
          <w:sz w:val="28"/>
          <w:szCs w:val="28"/>
        </w:rPr>
        <w:t>also write</w:t>
      </w:r>
      <w:r w:rsidRPr="00C63AFB">
        <w:rPr>
          <w:spacing w:val="-32"/>
          <w:sz w:val="28"/>
          <w:szCs w:val="28"/>
        </w:rPr>
        <w:t xml:space="preserve"> </w:t>
      </w:r>
      <w:proofErr w:type="gramStart"/>
      <w:r w:rsidRPr="00C63AFB">
        <w:rPr>
          <w:sz w:val="28"/>
          <w:szCs w:val="28"/>
        </w:rPr>
        <w:t>his./</w:t>
      </w:r>
      <w:proofErr w:type="gramEnd"/>
      <w:r w:rsidRPr="00C63AFB">
        <w:rPr>
          <w:sz w:val="28"/>
          <w:szCs w:val="28"/>
        </w:rPr>
        <w:t>her</w:t>
      </w:r>
      <w:r w:rsidRPr="00C63AFB">
        <w:rPr>
          <w:spacing w:val="-26"/>
          <w:sz w:val="28"/>
          <w:szCs w:val="28"/>
        </w:rPr>
        <w:t xml:space="preserve"> </w:t>
      </w:r>
      <w:r w:rsidRPr="00C63AFB">
        <w:rPr>
          <w:sz w:val="28"/>
          <w:szCs w:val="28"/>
        </w:rPr>
        <w:t>technical</w:t>
      </w:r>
      <w:r w:rsidRPr="00C63AFB">
        <w:rPr>
          <w:spacing w:val="-25"/>
          <w:sz w:val="28"/>
          <w:szCs w:val="28"/>
        </w:rPr>
        <w:t xml:space="preserve"> </w:t>
      </w:r>
      <w:r w:rsidRPr="00C63AFB">
        <w:rPr>
          <w:sz w:val="28"/>
          <w:szCs w:val="28"/>
        </w:rPr>
        <w:t>findings</w:t>
      </w:r>
      <w:r w:rsidRPr="00C63AFB">
        <w:rPr>
          <w:spacing w:val="-23"/>
          <w:sz w:val="28"/>
          <w:szCs w:val="28"/>
        </w:rPr>
        <w:t xml:space="preserve"> </w:t>
      </w:r>
      <w:r w:rsidRPr="00C63AFB">
        <w:rPr>
          <w:sz w:val="28"/>
          <w:szCs w:val="28"/>
        </w:rPr>
        <w:t>and</w:t>
      </w:r>
      <w:r w:rsidRPr="00C63AFB">
        <w:rPr>
          <w:spacing w:val="-31"/>
          <w:sz w:val="28"/>
          <w:szCs w:val="28"/>
        </w:rPr>
        <w:t xml:space="preserve"> </w:t>
      </w:r>
      <w:r w:rsidRPr="00C63AFB">
        <w:rPr>
          <w:sz w:val="28"/>
          <w:szCs w:val="28"/>
        </w:rPr>
        <w:t>experience</w:t>
      </w:r>
      <w:r w:rsidRPr="00C63AFB">
        <w:rPr>
          <w:spacing w:val="-25"/>
          <w:sz w:val="28"/>
          <w:szCs w:val="28"/>
        </w:rPr>
        <w:t xml:space="preserve"> </w:t>
      </w:r>
      <w:r w:rsidRPr="00C63AFB">
        <w:rPr>
          <w:sz w:val="28"/>
          <w:szCs w:val="28"/>
        </w:rPr>
        <w:t>while</w:t>
      </w:r>
      <w:r w:rsidRPr="00C63AFB">
        <w:rPr>
          <w:spacing w:val="-29"/>
          <w:sz w:val="28"/>
          <w:szCs w:val="28"/>
        </w:rPr>
        <w:t xml:space="preserve"> </w:t>
      </w:r>
      <w:r w:rsidRPr="00C63AFB">
        <w:rPr>
          <w:sz w:val="28"/>
          <w:szCs w:val="28"/>
        </w:rPr>
        <w:t>implementing</w:t>
      </w:r>
      <w:r w:rsidRPr="00C63AFB">
        <w:rPr>
          <w:spacing w:val="-23"/>
          <w:sz w:val="28"/>
          <w:szCs w:val="28"/>
        </w:rPr>
        <w:t xml:space="preserve"> </w:t>
      </w:r>
      <w:r w:rsidRPr="00C63AFB">
        <w:rPr>
          <w:sz w:val="28"/>
          <w:szCs w:val="28"/>
        </w:rPr>
        <w:t>the</w:t>
      </w:r>
      <w:r w:rsidRPr="00C63AFB">
        <w:rPr>
          <w:spacing w:val="-31"/>
          <w:sz w:val="28"/>
          <w:szCs w:val="28"/>
        </w:rPr>
        <w:t xml:space="preserve"> </w:t>
      </w:r>
      <w:r w:rsidRPr="00C63AFB">
        <w:rPr>
          <w:sz w:val="28"/>
          <w:szCs w:val="28"/>
        </w:rPr>
        <w:t>corresponding</w:t>
      </w:r>
      <w:r w:rsidRPr="00C63AFB">
        <w:rPr>
          <w:spacing w:val="-22"/>
          <w:sz w:val="28"/>
          <w:szCs w:val="28"/>
        </w:rPr>
        <w:t xml:space="preserve"> </w:t>
      </w:r>
      <w:r w:rsidRPr="00C63AFB">
        <w:rPr>
          <w:sz w:val="28"/>
          <w:szCs w:val="28"/>
        </w:rPr>
        <w:t>part</w:t>
      </w:r>
      <w:r w:rsidRPr="00C63AFB">
        <w:rPr>
          <w:spacing w:val="-30"/>
          <w:sz w:val="28"/>
          <w:szCs w:val="28"/>
        </w:rPr>
        <w:t xml:space="preserve"> </w:t>
      </w:r>
      <w:r w:rsidRPr="00C63AFB">
        <w:rPr>
          <w:sz w:val="28"/>
          <w:szCs w:val="28"/>
        </w:rPr>
        <w:t>of the project. The overall contribution report should not be less than 1 page for each student. The</w:t>
      </w:r>
      <w:r w:rsidRPr="00C63AFB">
        <w:rPr>
          <w:spacing w:val="-24"/>
          <w:sz w:val="28"/>
          <w:szCs w:val="28"/>
        </w:rPr>
        <w:t xml:space="preserve"> </w:t>
      </w:r>
      <w:proofErr w:type="gramStart"/>
      <w:r w:rsidRPr="00C63AFB">
        <w:rPr>
          <w:sz w:val="28"/>
          <w:szCs w:val="28"/>
        </w:rPr>
        <w:t>Student</w:t>
      </w:r>
      <w:proofErr w:type="gramEnd"/>
      <w:r w:rsidRPr="00C63AFB">
        <w:rPr>
          <w:spacing w:val="-23"/>
          <w:sz w:val="28"/>
          <w:szCs w:val="28"/>
        </w:rPr>
        <w:t xml:space="preserve"> </w:t>
      </w:r>
      <w:r w:rsidRPr="00C63AFB">
        <w:rPr>
          <w:sz w:val="28"/>
          <w:szCs w:val="28"/>
        </w:rPr>
        <w:t>should</w:t>
      </w:r>
      <w:r w:rsidRPr="00C63AFB">
        <w:rPr>
          <w:spacing w:val="-20"/>
          <w:sz w:val="28"/>
          <w:szCs w:val="28"/>
        </w:rPr>
        <w:t xml:space="preserve"> </w:t>
      </w:r>
      <w:r w:rsidRPr="00C63AFB">
        <w:rPr>
          <w:sz w:val="28"/>
          <w:szCs w:val="28"/>
        </w:rPr>
        <w:t>provide</w:t>
      </w:r>
      <w:r w:rsidRPr="00C63AFB">
        <w:rPr>
          <w:spacing w:val="-23"/>
          <w:sz w:val="28"/>
          <w:szCs w:val="28"/>
        </w:rPr>
        <w:t xml:space="preserve"> </w:t>
      </w:r>
      <w:r w:rsidRPr="00C63AFB">
        <w:rPr>
          <w:sz w:val="28"/>
          <w:szCs w:val="28"/>
        </w:rPr>
        <w:t>both</w:t>
      </w:r>
      <w:r w:rsidRPr="00C63AFB">
        <w:rPr>
          <w:spacing w:val="-24"/>
          <w:sz w:val="28"/>
          <w:szCs w:val="28"/>
        </w:rPr>
        <w:t xml:space="preserve"> </w:t>
      </w:r>
      <w:r w:rsidRPr="00C63AFB">
        <w:rPr>
          <w:sz w:val="28"/>
          <w:szCs w:val="28"/>
        </w:rPr>
        <w:t>the</w:t>
      </w:r>
      <w:r w:rsidRPr="00C63AFB">
        <w:rPr>
          <w:spacing w:val="-26"/>
          <w:sz w:val="28"/>
          <w:szCs w:val="28"/>
        </w:rPr>
        <w:t xml:space="preserve"> </w:t>
      </w:r>
      <w:r w:rsidRPr="00C63AFB">
        <w:rPr>
          <w:sz w:val="28"/>
          <w:szCs w:val="28"/>
        </w:rPr>
        <w:t>soft</w:t>
      </w:r>
      <w:r w:rsidRPr="00C63AFB">
        <w:rPr>
          <w:spacing w:val="-25"/>
          <w:sz w:val="28"/>
          <w:szCs w:val="28"/>
        </w:rPr>
        <w:t xml:space="preserve"> </w:t>
      </w:r>
      <w:r w:rsidRPr="00C63AFB">
        <w:rPr>
          <w:sz w:val="28"/>
          <w:szCs w:val="28"/>
        </w:rPr>
        <w:t>copy</w:t>
      </w:r>
      <w:r w:rsidRPr="00C63AFB">
        <w:rPr>
          <w:spacing w:val="-23"/>
          <w:sz w:val="28"/>
          <w:szCs w:val="28"/>
        </w:rPr>
        <w:t xml:space="preserve"> </w:t>
      </w:r>
      <w:r w:rsidRPr="00C63AFB">
        <w:rPr>
          <w:sz w:val="28"/>
          <w:szCs w:val="28"/>
        </w:rPr>
        <w:t>and</w:t>
      </w:r>
      <w:r w:rsidRPr="00C63AFB">
        <w:rPr>
          <w:spacing w:val="-25"/>
          <w:sz w:val="28"/>
          <w:szCs w:val="28"/>
        </w:rPr>
        <w:t xml:space="preserve"> </w:t>
      </w:r>
      <w:r w:rsidRPr="00C63AFB">
        <w:rPr>
          <w:sz w:val="28"/>
          <w:szCs w:val="28"/>
        </w:rPr>
        <w:t>signed</w:t>
      </w:r>
      <w:r w:rsidRPr="00C63AFB">
        <w:rPr>
          <w:spacing w:val="-23"/>
          <w:sz w:val="28"/>
          <w:szCs w:val="28"/>
        </w:rPr>
        <w:t xml:space="preserve"> </w:t>
      </w:r>
      <w:r w:rsidRPr="00C63AFB">
        <w:rPr>
          <w:sz w:val="28"/>
          <w:szCs w:val="28"/>
        </w:rPr>
        <w:t>hard</w:t>
      </w:r>
      <w:r w:rsidRPr="00C63AFB">
        <w:rPr>
          <w:spacing w:val="-27"/>
          <w:sz w:val="28"/>
          <w:szCs w:val="28"/>
        </w:rPr>
        <w:t xml:space="preserve"> </w:t>
      </w:r>
      <w:r w:rsidRPr="00C63AFB">
        <w:rPr>
          <w:sz w:val="28"/>
          <w:szCs w:val="28"/>
        </w:rPr>
        <w:t>copy</w:t>
      </w:r>
      <w:r w:rsidRPr="00C63AFB">
        <w:rPr>
          <w:spacing w:val="-22"/>
          <w:sz w:val="28"/>
          <w:szCs w:val="28"/>
        </w:rPr>
        <w:t xml:space="preserve"> </w:t>
      </w:r>
      <w:r w:rsidRPr="00C63AFB">
        <w:rPr>
          <w:sz w:val="28"/>
          <w:szCs w:val="28"/>
        </w:rPr>
        <w:t>to</w:t>
      </w:r>
      <w:r w:rsidRPr="00C63AFB">
        <w:rPr>
          <w:spacing w:val="-27"/>
          <w:sz w:val="28"/>
          <w:szCs w:val="28"/>
        </w:rPr>
        <w:t xml:space="preserve"> </w:t>
      </w:r>
      <w:r w:rsidRPr="00C63AFB">
        <w:rPr>
          <w:sz w:val="28"/>
          <w:szCs w:val="28"/>
        </w:rPr>
        <w:t>the</w:t>
      </w:r>
      <w:r w:rsidRPr="00C63AFB">
        <w:rPr>
          <w:spacing w:val="-26"/>
          <w:sz w:val="28"/>
          <w:szCs w:val="28"/>
        </w:rPr>
        <w:t xml:space="preserve"> </w:t>
      </w:r>
      <w:r w:rsidRPr="00C63AFB">
        <w:rPr>
          <w:sz w:val="28"/>
          <w:szCs w:val="28"/>
        </w:rPr>
        <w:t>project</w:t>
      </w:r>
      <w:r w:rsidRPr="00C63AFB">
        <w:rPr>
          <w:spacing w:val="-21"/>
          <w:sz w:val="28"/>
          <w:szCs w:val="28"/>
        </w:rPr>
        <w:t xml:space="preserve"> </w:t>
      </w:r>
      <w:r w:rsidRPr="00C63AFB">
        <w:rPr>
          <w:sz w:val="28"/>
          <w:szCs w:val="28"/>
        </w:rPr>
        <w:t>supervisor.</w:t>
      </w:r>
    </w:p>
    <w:p w14:paraId="1C3C56E8" w14:textId="77777777" w:rsidR="0073640A" w:rsidRPr="00C63AFB" w:rsidRDefault="0073640A">
      <w:pPr>
        <w:pStyle w:val="BodyText"/>
      </w:pPr>
    </w:p>
    <w:p w14:paraId="51DEC052" w14:textId="77777777" w:rsidR="0073640A" w:rsidRPr="00C63AFB" w:rsidRDefault="0073640A">
      <w:pPr>
        <w:pStyle w:val="BodyText"/>
        <w:spacing w:before="9"/>
      </w:pPr>
    </w:p>
    <w:p w14:paraId="6984F2E9" w14:textId="77777777" w:rsidR="0073640A" w:rsidRPr="00C63AFB" w:rsidRDefault="00000000">
      <w:pPr>
        <w:spacing w:line="230" w:lineRule="auto"/>
        <w:ind w:left="176" w:right="206" w:firstLine="3"/>
        <w:jc w:val="both"/>
        <w:rPr>
          <w:sz w:val="28"/>
          <w:szCs w:val="28"/>
        </w:rPr>
      </w:pPr>
      <w:r w:rsidRPr="00C63AFB">
        <w:rPr>
          <w:b/>
          <w:sz w:val="28"/>
          <w:szCs w:val="28"/>
        </w:rPr>
        <w:t xml:space="preserve">Individual contribution </w:t>
      </w:r>
      <w:r w:rsidR="004B0C7E">
        <w:rPr>
          <w:b/>
          <w:sz w:val="28"/>
          <w:szCs w:val="28"/>
        </w:rPr>
        <w:t>to</w:t>
      </w:r>
      <w:r w:rsidRPr="00C63AFB">
        <w:rPr>
          <w:b/>
          <w:sz w:val="28"/>
          <w:szCs w:val="28"/>
        </w:rPr>
        <w:t xml:space="preserve"> project presentation and demonstration: </w:t>
      </w:r>
      <w:r w:rsidRPr="00C63AFB">
        <w:rPr>
          <w:sz w:val="28"/>
          <w:szCs w:val="28"/>
        </w:rPr>
        <w:t>In the project</w:t>
      </w:r>
      <w:r w:rsidRPr="00C63AFB">
        <w:rPr>
          <w:spacing w:val="-23"/>
          <w:sz w:val="28"/>
          <w:szCs w:val="28"/>
        </w:rPr>
        <w:t xml:space="preserve"> </w:t>
      </w:r>
      <w:r w:rsidRPr="00C63AFB">
        <w:rPr>
          <w:sz w:val="28"/>
          <w:szCs w:val="28"/>
        </w:rPr>
        <w:t>group,</w:t>
      </w:r>
      <w:r w:rsidRPr="00C63AFB">
        <w:rPr>
          <w:spacing w:val="-25"/>
          <w:sz w:val="28"/>
          <w:szCs w:val="28"/>
        </w:rPr>
        <w:t xml:space="preserve"> </w:t>
      </w:r>
      <w:r w:rsidRPr="00C63AFB">
        <w:rPr>
          <w:sz w:val="28"/>
          <w:szCs w:val="28"/>
        </w:rPr>
        <w:t>I</w:t>
      </w:r>
      <w:r w:rsidRPr="00C63AFB">
        <w:rPr>
          <w:spacing w:val="-34"/>
          <w:sz w:val="28"/>
          <w:szCs w:val="28"/>
        </w:rPr>
        <w:t xml:space="preserve"> </w:t>
      </w:r>
      <w:r w:rsidRPr="00C63AFB">
        <w:rPr>
          <w:sz w:val="28"/>
          <w:szCs w:val="28"/>
        </w:rPr>
        <w:t>was</w:t>
      </w:r>
      <w:r w:rsidRPr="00C63AFB">
        <w:rPr>
          <w:spacing w:val="-25"/>
          <w:sz w:val="28"/>
          <w:szCs w:val="28"/>
        </w:rPr>
        <w:t xml:space="preserve"> </w:t>
      </w:r>
      <w:r w:rsidRPr="00C63AFB">
        <w:rPr>
          <w:sz w:val="28"/>
          <w:szCs w:val="28"/>
        </w:rPr>
        <w:t>responsible</w:t>
      </w:r>
      <w:r w:rsidRPr="00C63AFB">
        <w:rPr>
          <w:spacing w:val="-18"/>
          <w:sz w:val="28"/>
          <w:szCs w:val="28"/>
        </w:rPr>
        <w:t xml:space="preserve"> </w:t>
      </w:r>
      <w:r w:rsidRPr="00C63AFB">
        <w:rPr>
          <w:sz w:val="28"/>
          <w:szCs w:val="28"/>
        </w:rPr>
        <w:t>for</w:t>
      </w:r>
      <w:r w:rsidRPr="00C63AFB">
        <w:rPr>
          <w:spacing w:val="-30"/>
          <w:sz w:val="28"/>
          <w:szCs w:val="28"/>
        </w:rPr>
        <w:t xml:space="preserve"> </w:t>
      </w:r>
      <w:r w:rsidRPr="00C63AFB">
        <w:rPr>
          <w:sz w:val="28"/>
          <w:szCs w:val="28"/>
        </w:rPr>
        <w:t>creating</w:t>
      </w:r>
      <w:r w:rsidRPr="00C63AFB">
        <w:rPr>
          <w:spacing w:val="-24"/>
          <w:sz w:val="28"/>
          <w:szCs w:val="28"/>
        </w:rPr>
        <w:t xml:space="preserve"> </w:t>
      </w:r>
      <w:r w:rsidRPr="00C63AFB">
        <w:rPr>
          <w:sz w:val="28"/>
          <w:szCs w:val="28"/>
        </w:rPr>
        <w:t>the</w:t>
      </w:r>
      <w:r w:rsidRPr="00C63AFB">
        <w:rPr>
          <w:spacing w:val="-31"/>
          <w:sz w:val="28"/>
          <w:szCs w:val="28"/>
        </w:rPr>
        <w:t xml:space="preserve"> </w:t>
      </w:r>
      <w:r w:rsidRPr="00C63AFB">
        <w:rPr>
          <w:sz w:val="28"/>
          <w:szCs w:val="28"/>
        </w:rPr>
        <w:t>abstract</w:t>
      </w:r>
      <w:r w:rsidRPr="00C63AFB">
        <w:rPr>
          <w:spacing w:val="-21"/>
          <w:sz w:val="28"/>
          <w:szCs w:val="28"/>
        </w:rPr>
        <w:t xml:space="preserve"> </w:t>
      </w:r>
      <w:r w:rsidRPr="00C63AFB">
        <w:rPr>
          <w:sz w:val="28"/>
          <w:szCs w:val="28"/>
        </w:rPr>
        <w:t>section</w:t>
      </w:r>
      <w:r w:rsidRPr="00C63AFB">
        <w:rPr>
          <w:spacing w:val="-23"/>
          <w:sz w:val="28"/>
          <w:szCs w:val="28"/>
        </w:rPr>
        <w:t xml:space="preserve"> </w:t>
      </w:r>
      <w:r w:rsidRPr="00C63AFB">
        <w:rPr>
          <w:sz w:val="28"/>
          <w:szCs w:val="28"/>
        </w:rPr>
        <w:t>and</w:t>
      </w:r>
      <w:r w:rsidRPr="00C63AFB">
        <w:rPr>
          <w:spacing w:val="-27"/>
          <w:sz w:val="28"/>
          <w:szCs w:val="28"/>
        </w:rPr>
        <w:t xml:space="preserve"> </w:t>
      </w:r>
      <w:r w:rsidRPr="00C63AFB">
        <w:rPr>
          <w:sz w:val="28"/>
          <w:szCs w:val="28"/>
        </w:rPr>
        <w:t>outlining</w:t>
      </w:r>
      <w:r w:rsidRPr="00C63AFB">
        <w:rPr>
          <w:spacing w:val="-24"/>
          <w:sz w:val="28"/>
          <w:szCs w:val="28"/>
        </w:rPr>
        <w:t xml:space="preserve"> </w:t>
      </w:r>
      <w:r w:rsidRPr="00C63AFB">
        <w:rPr>
          <w:sz w:val="28"/>
          <w:szCs w:val="28"/>
        </w:rPr>
        <w:t>the</w:t>
      </w:r>
      <w:r w:rsidRPr="00C63AFB">
        <w:rPr>
          <w:spacing w:val="-29"/>
          <w:sz w:val="28"/>
          <w:szCs w:val="28"/>
        </w:rPr>
        <w:t xml:space="preserve"> </w:t>
      </w:r>
      <w:r w:rsidRPr="00C63AFB">
        <w:rPr>
          <w:sz w:val="28"/>
          <w:szCs w:val="28"/>
        </w:rPr>
        <w:t>tools</w:t>
      </w:r>
      <w:r w:rsidRPr="00C63AFB">
        <w:rPr>
          <w:spacing w:val="-25"/>
          <w:sz w:val="28"/>
          <w:szCs w:val="28"/>
        </w:rPr>
        <w:t xml:space="preserve"> </w:t>
      </w:r>
      <w:r w:rsidRPr="00C63AFB">
        <w:rPr>
          <w:sz w:val="28"/>
          <w:szCs w:val="28"/>
        </w:rPr>
        <w:t>used</w:t>
      </w:r>
      <w:r w:rsidRPr="00C63AFB">
        <w:rPr>
          <w:spacing w:val="-27"/>
          <w:sz w:val="28"/>
          <w:szCs w:val="28"/>
        </w:rPr>
        <w:t xml:space="preserve"> </w:t>
      </w:r>
      <w:r w:rsidRPr="00C63AFB">
        <w:rPr>
          <w:sz w:val="28"/>
          <w:szCs w:val="28"/>
        </w:rPr>
        <w:t>in developing the voting application. In the abstract, I summarized the main objective of the project</w:t>
      </w:r>
      <w:r w:rsidRPr="00C63AFB">
        <w:rPr>
          <w:spacing w:val="-17"/>
          <w:sz w:val="28"/>
          <w:szCs w:val="28"/>
        </w:rPr>
        <w:t xml:space="preserve"> </w:t>
      </w:r>
      <w:r w:rsidRPr="00C63AFB">
        <w:rPr>
          <w:sz w:val="28"/>
          <w:szCs w:val="28"/>
        </w:rPr>
        <w:t>and</w:t>
      </w:r>
      <w:r w:rsidRPr="00C63AFB">
        <w:rPr>
          <w:spacing w:val="-21"/>
          <w:sz w:val="28"/>
          <w:szCs w:val="28"/>
        </w:rPr>
        <w:t xml:space="preserve"> </w:t>
      </w:r>
      <w:r w:rsidRPr="00C63AFB">
        <w:rPr>
          <w:sz w:val="28"/>
          <w:szCs w:val="28"/>
        </w:rPr>
        <w:t>provided</w:t>
      </w:r>
      <w:r w:rsidRPr="00C63AFB">
        <w:rPr>
          <w:spacing w:val="-19"/>
          <w:sz w:val="28"/>
          <w:szCs w:val="28"/>
        </w:rPr>
        <w:t xml:space="preserve"> </w:t>
      </w:r>
      <w:r w:rsidRPr="00C63AFB">
        <w:rPr>
          <w:sz w:val="28"/>
          <w:szCs w:val="28"/>
        </w:rPr>
        <w:t>an</w:t>
      </w:r>
      <w:r w:rsidRPr="00C63AFB">
        <w:rPr>
          <w:spacing w:val="-25"/>
          <w:sz w:val="28"/>
          <w:szCs w:val="28"/>
        </w:rPr>
        <w:t xml:space="preserve"> </w:t>
      </w:r>
      <w:r w:rsidRPr="00C63AFB">
        <w:rPr>
          <w:sz w:val="28"/>
          <w:szCs w:val="28"/>
        </w:rPr>
        <w:t>overview</w:t>
      </w:r>
      <w:r w:rsidRPr="00C63AFB">
        <w:rPr>
          <w:spacing w:val="-17"/>
          <w:sz w:val="28"/>
          <w:szCs w:val="28"/>
        </w:rPr>
        <w:t xml:space="preserve"> </w:t>
      </w:r>
      <w:r w:rsidRPr="00C63AFB">
        <w:rPr>
          <w:sz w:val="28"/>
          <w:szCs w:val="28"/>
        </w:rPr>
        <w:t>of</w:t>
      </w:r>
      <w:r w:rsidRPr="00C63AFB">
        <w:rPr>
          <w:spacing w:val="-24"/>
          <w:sz w:val="28"/>
          <w:szCs w:val="28"/>
        </w:rPr>
        <w:t xml:space="preserve"> </w:t>
      </w:r>
      <w:r w:rsidRPr="00C63AFB">
        <w:rPr>
          <w:sz w:val="28"/>
          <w:szCs w:val="28"/>
        </w:rPr>
        <w:t>the</w:t>
      </w:r>
      <w:r w:rsidRPr="00C63AFB">
        <w:rPr>
          <w:spacing w:val="-21"/>
          <w:sz w:val="28"/>
          <w:szCs w:val="28"/>
        </w:rPr>
        <w:t xml:space="preserve"> </w:t>
      </w:r>
      <w:r w:rsidRPr="00C63AFB">
        <w:rPr>
          <w:sz w:val="28"/>
          <w:szCs w:val="28"/>
        </w:rPr>
        <w:t>blockchain-based</w:t>
      </w:r>
      <w:r w:rsidRPr="00C63AFB">
        <w:rPr>
          <w:spacing w:val="-23"/>
          <w:sz w:val="28"/>
          <w:szCs w:val="28"/>
        </w:rPr>
        <w:t xml:space="preserve"> </w:t>
      </w:r>
      <w:r w:rsidRPr="00C63AFB">
        <w:rPr>
          <w:sz w:val="28"/>
          <w:szCs w:val="28"/>
        </w:rPr>
        <w:t>voting</w:t>
      </w:r>
      <w:r w:rsidRPr="00C63AFB">
        <w:rPr>
          <w:spacing w:val="-19"/>
          <w:sz w:val="28"/>
          <w:szCs w:val="28"/>
        </w:rPr>
        <w:t xml:space="preserve"> </w:t>
      </w:r>
      <w:r w:rsidRPr="00C63AFB">
        <w:rPr>
          <w:sz w:val="28"/>
          <w:szCs w:val="28"/>
        </w:rPr>
        <w:t>application</w:t>
      </w:r>
      <w:r w:rsidRPr="00C63AFB">
        <w:rPr>
          <w:spacing w:val="-12"/>
          <w:sz w:val="28"/>
          <w:szCs w:val="28"/>
        </w:rPr>
        <w:t xml:space="preserve"> </w:t>
      </w:r>
      <w:r w:rsidRPr="00C63AFB">
        <w:rPr>
          <w:sz w:val="28"/>
          <w:szCs w:val="28"/>
        </w:rPr>
        <w:t>we</w:t>
      </w:r>
      <w:r w:rsidRPr="00C63AFB">
        <w:rPr>
          <w:spacing w:val="-22"/>
          <w:sz w:val="28"/>
          <w:szCs w:val="28"/>
        </w:rPr>
        <w:t xml:space="preserve"> </w:t>
      </w:r>
      <w:r w:rsidRPr="00C63AFB">
        <w:rPr>
          <w:sz w:val="28"/>
          <w:szCs w:val="28"/>
        </w:rPr>
        <w:t>developed.</w:t>
      </w:r>
      <w:r w:rsidRPr="00C63AFB">
        <w:rPr>
          <w:spacing w:val="-13"/>
          <w:sz w:val="28"/>
          <w:szCs w:val="28"/>
        </w:rPr>
        <w:t xml:space="preserve"> </w:t>
      </w:r>
      <w:r w:rsidRPr="00C63AFB">
        <w:rPr>
          <w:sz w:val="28"/>
          <w:szCs w:val="28"/>
        </w:rPr>
        <w:t>I ensured</w:t>
      </w:r>
      <w:r w:rsidRPr="00C63AFB">
        <w:rPr>
          <w:spacing w:val="-9"/>
          <w:sz w:val="28"/>
          <w:szCs w:val="28"/>
        </w:rPr>
        <w:t xml:space="preserve"> </w:t>
      </w:r>
      <w:r w:rsidRPr="00C63AFB">
        <w:rPr>
          <w:sz w:val="28"/>
          <w:szCs w:val="28"/>
        </w:rPr>
        <w:t>that</w:t>
      </w:r>
      <w:r w:rsidRPr="00C63AFB">
        <w:rPr>
          <w:spacing w:val="-18"/>
          <w:sz w:val="28"/>
          <w:szCs w:val="28"/>
        </w:rPr>
        <w:t xml:space="preserve"> </w:t>
      </w:r>
      <w:r w:rsidRPr="00C63AFB">
        <w:rPr>
          <w:sz w:val="28"/>
          <w:szCs w:val="28"/>
        </w:rPr>
        <w:t>the</w:t>
      </w:r>
      <w:r w:rsidRPr="00C63AFB">
        <w:rPr>
          <w:spacing w:val="-17"/>
          <w:sz w:val="28"/>
          <w:szCs w:val="28"/>
        </w:rPr>
        <w:t xml:space="preserve"> </w:t>
      </w:r>
      <w:r w:rsidRPr="00C63AFB">
        <w:rPr>
          <w:sz w:val="28"/>
          <w:szCs w:val="28"/>
        </w:rPr>
        <w:t>abstract</w:t>
      </w:r>
      <w:r w:rsidRPr="00C63AFB">
        <w:rPr>
          <w:spacing w:val="-10"/>
          <w:sz w:val="28"/>
          <w:szCs w:val="28"/>
        </w:rPr>
        <w:t xml:space="preserve"> </w:t>
      </w:r>
      <w:r w:rsidRPr="00C63AFB">
        <w:rPr>
          <w:sz w:val="28"/>
          <w:szCs w:val="28"/>
        </w:rPr>
        <w:t>was</w:t>
      </w:r>
      <w:r w:rsidRPr="00C63AFB">
        <w:rPr>
          <w:spacing w:val="-16"/>
          <w:sz w:val="28"/>
          <w:szCs w:val="28"/>
        </w:rPr>
        <w:t xml:space="preserve"> </w:t>
      </w:r>
      <w:r w:rsidRPr="00C63AFB">
        <w:rPr>
          <w:sz w:val="28"/>
          <w:szCs w:val="28"/>
        </w:rPr>
        <w:t>concise</w:t>
      </w:r>
      <w:r w:rsidRPr="00C63AFB">
        <w:rPr>
          <w:spacing w:val="-15"/>
          <w:sz w:val="28"/>
          <w:szCs w:val="28"/>
        </w:rPr>
        <w:t xml:space="preserve"> </w:t>
      </w:r>
      <w:r w:rsidR="004B0C7E">
        <w:rPr>
          <w:spacing w:val="-15"/>
          <w:sz w:val="28"/>
          <w:szCs w:val="28"/>
        </w:rPr>
        <w:t xml:space="preserve">and </w:t>
      </w:r>
      <w:r w:rsidRPr="00C63AFB">
        <w:rPr>
          <w:sz w:val="28"/>
          <w:szCs w:val="28"/>
        </w:rPr>
        <w:t>informative,</w:t>
      </w:r>
      <w:r w:rsidRPr="00C63AFB">
        <w:rPr>
          <w:spacing w:val="-3"/>
          <w:sz w:val="28"/>
          <w:szCs w:val="28"/>
        </w:rPr>
        <w:t xml:space="preserve"> </w:t>
      </w:r>
      <w:r w:rsidRPr="00C63AFB">
        <w:rPr>
          <w:sz w:val="28"/>
          <w:szCs w:val="28"/>
        </w:rPr>
        <w:t>and</w:t>
      </w:r>
      <w:r w:rsidRPr="00C63AFB">
        <w:rPr>
          <w:spacing w:val="-16"/>
          <w:sz w:val="28"/>
          <w:szCs w:val="28"/>
        </w:rPr>
        <w:t xml:space="preserve"> </w:t>
      </w:r>
      <w:r w:rsidRPr="00C63AFB">
        <w:rPr>
          <w:sz w:val="28"/>
          <w:szCs w:val="28"/>
        </w:rPr>
        <w:t>highlighted</w:t>
      </w:r>
      <w:r w:rsidRPr="00C63AFB">
        <w:rPr>
          <w:spacing w:val="-7"/>
          <w:sz w:val="28"/>
          <w:szCs w:val="28"/>
        </w:rPr>
        <w:t xml:space="preserve"> </w:t>
      </w:r>
      <w:r w:rsidRPr="00C63AFB">
        <w:rPr>
          <w:sz w:val="28"/>
          <w:szCs w:val="28"/>
        </w:rPr>
        <w:t>the</w:t>
      </w:r>
      <w:r w:rsidRPr="00C63AFB">
        <w:rPr>
          <w:spacing w:val="-17"/>
          <w:sz w:val="28"/>
          <w:szCs w:val="28"/>
        </w:rPr>
        <w:t xml:space="preserve"> </w:t>
      </w:r>
      <w:r w:rsidRPr="00C63AFB">
        <w:rPr>
          <w:sz w:val="28"/>
          <w:szCs w:val="28"/>
        </w:rPr>
        <w:t>unique</w:t>
      </w:r>
      <w:r w:rsidRPr="00C63AFB">
        <w:rPr>
          <w:spacing w:val="-14"/>
          <w:sz w:val="28"/>
          <w:szCs w:val="28"/>
        </w:rPr>
        <w:t xml:space="preserve"> </w:t>
      </w:r>
      <w:r w:rsidRPr="00C63AFB">
        <w:rPr>
          <w:sz w:val="28"/>
          <w:szCs w:val="28"/>
        </w:rPr>
        <w:t>features</w:t>
      </w:r>
      <w:r w:rsidRPr="00C63AFB">
        <w:rPr>
          <w:spacing w:val="-16"/>
          <w:sz w:val="28"/>
          <w:szCs w:val="28"/>
        </w:rPr>
        <w:t xml:space="preserve"> </w:t>
      </w:r>
      <w:r w:rsidRPr="00C63AFB">
        <w:rPr>
          <w:sz w:val="28"/>
          <w:szCs w:val="28"/>
        </w:rPr>
        <w:t>of</w:t>
      </w:r>
      <w:r w:rsidRPr="00C63AFB">
        <w:rPr>
          <w:spacing w:val="-20"/>
          <w:sz w:val="28"/>
          <w:szCs w:val="28"/>
        </w:rPr>
        <w:t xml:space="preserve"> </w:t>
      </w:r>
      <w:r w:rsidRPr="00C63AFB">
        <w:rPr>
          <w:sz w:val="28"/>
          <w:szCs w:val="28"/>
        </w:rPr>
        <w:t>the application.</w:t>
      </w:r>
    </w:p>
    <w:p w14:paraId="2C67CEC7" w14:textId="77777777" w:rsidR="0073640A" w:rsidRPr="00C63AFB" w:rsidRDefault="0073640A">
      <w:pPr>
        <w:pStyle w:val="BodyText"/>
      </w:pPr>
    </w:p>
    <w:p w14:paraId="257484FB" w14:textId="77777777" w:rsidR="0073640A" w:rsidRPr="00C63AFB" w:rsidRDefault="0073640A">
      <w:pPr>
        <w:pStyle w:val="BodyText"/>
      </w:pPr>
    </w:p>
    <w:p w14:paraId="021E5F1D" w14:textId="77777777" w:rsidR="0073640A" w:rsidRPr="00C63AFB" w:rsidRDefault="0073640A">
      <w:pPr>
        <w:pStyle w:val="BodyText"/>
      </w:pPr>
    </w:p>
    <w:p w14:paraId="62338B6A" w14:textId="77777777" w:rsidR="0073640A" w:rsidRDefault="0073640A">
      <w:pPr>
        <w:pStyle w:val="BodyText"/>
        <w:rPr>
          <w:sz w:val="20"/>
        </w:rPr>
      </w:pPr>
    </w:p>
    <w:p w14:paraId="6E783DF8" w14:textId="77777777" w:rsidR="0073640A" w:rsidRDefault="0073640A">
      <w:pPr>
        <w:pStyle w:val="BodyText"/>
        <w:spacing w:before="11"/>
        <w:rPr>
          <w:sz w:val="24"/>
        </w:rPr>
      </w:pPr>
    </w:p>
    <w:p w14:paraId="15EE497C" w14:textId="77777777" w:rsidR="0073640A" w:rsidRDefault="0073640A">
      <w:pPr>
        <w:rPr>
          <w:sz w:val="24"/>
        </w:rPr>
        <w:sectPr w:rsidR="0073640A">
          <w:headerReference w:type="default" r:id="rId45"/>
          <w:footerReference w:type="default" r:id="rId46"/>
          <w:pgSz w:w="11900" w:h="16840"/>
          <w:pgMar w:top="920" w:right="1180" w:bottom="280" w:left="1220" w:header="655" w:footer="0" w:gutter="0"/>
          <w:pgBorders w:offsetFrom="page">
            <w:top w:val="single" w:sz="8" w:space="20" w:color="000000"/>
            <w:left w:val="single" w:sz="8" w:space="13" w:color="000000"/>
            <w:bottom w:val="single" w:sz="8" w:space="19" w:color="000000"/>
            <w:right w:val="single" w:sz="8" w:space="13" w:color="000000"/>
          </w:pgBorders>
          <w:cols w:space="720"/>
        </w:sectPr>
      </w:pPr>
    </w:p>
    <w:p w14:paraId="7185CD38" w14:textId="77777777" w:rsidR="0073640A" w:rsidRDefault="00000000">
      <w:pPr>
        <w:pStyle w:val="BodyText"/>
        <w:spacing w:before="87"/>
        <w:ind w:left="181"/>
      </w:pPr>
      <w:r>
        <w:t>Full Signature of Supervisor:</w:t>
      </w:r>
    </w:p>
    <w:p w14:paraId="351EDFDF" w14:textId="77777777" w:rsidR="0073640A" w:rsidRDefault="0073640A">
      <w:pPr>
        <w:pStyle w:val="BodyText"/>
        <w:rPr>
          <w:sz w:val="30"/>
        </w:rPr>
      </w:pPr>
    </w:p>
    <w:p w14:paraId="7C7F31AB" w14:textId="77777777" w:rsidR="0073640A" w:rsidRDefault="0073640A">
      <w:pPr>
        <w:pStyle w:val="BodyText"/>
        <w:rPr>
          <w:sz w:val="30"/>
        </w:rPr>
      </w:pPr>
    </w:p>
    <w:p w14:paraId="36A16E26" w14:textId="77777777" w:rsidR="0073640A" w:rsidRDefault="0073640A">
      <w:pPr>
        <w:pStyle w:val="BodyText"/>
        <w:rPr>
          <w:sz w:val="30"/>
        </w:rPr>
      </w:pPr>
    </w:p>
    <w:p w14:paraId="6A0B798D" w14:textId="77777777" w:rsidR="0073640A" w:rsidRDefault="0073640A">
      <w:pPr>
        <w:pStyle w:val="BodyText"/>
        <w:rPr>
          <w:sz w:val="30"/>
        </w:rPr>
      </w:pPr>
    </w:p>
    <w:p w14:paraId="5542F694" w14:textId="77777777" w:rsidR="0073640A" w:rsidRDefault="0073640A">
      <w:pPr>
        <w:pStyle w:val="BodyText"/>
        <w:rPr>
          <w:sz w:val="30"/>
        </w:rPr>
      </w:pPr>
    </w:p>
    <w:p w14:paraId="04FA7C3D" w14:textId="77777777" w:rsidR="0073640A" w:rsidRDefault="0073640A">
      <w:pPr>
        <w:pStyle w:val="BodyText"/>
        <w:rPr>
          <w:sz w:val="30"/>
        </w:rPr>
      </w:pPr>
    </w:p>
    <w:p w14:paraId="187CD5ED" w14:textId="77777777" w:rsidR="0073640A" w:rsidRDefault="0073640A">
      <w:pPr>
        <w:pStyle w:val="BodyText"/>
        <w:spacing w:before="9"/>
        <w:rPr>
          <w:sz w:val="38"/>
        </w:rPr>
      </w:pPr>
    </w:p>
    <w:p w14:paraId="0827AD8F" w14:textId="77777777" w:rsidR="0073640A" w:rsidRDefault="00AA430B">
      <w:pPr>
        <w:ind w:left="180"/>
        <w:rPr>
          <w:i/>
        </w:rPr>
      </w:pPr>
      <w:r>
        <w:rPr>
          <w:noProof/>
        </w:rPr>
        <mc:AlternateContent>
          <mc:Choice Requires="wps">
            <w:drawing>
              <wp:anchor distT="0" distB="0" distL="114300" distR="114300" simplePos="0" relativeHeight="251648000" behindDoc="0" locked="0" layoutInCell="1" allowOverlap="1" wp14:anchorId="71A9918C" wp14:editId="11418D8B">
                <wp:simplePos x="0" y="0"/>
                <wp:positionH relativeFrom="page">
                  <wp:posOffset>896620</wp:posOffset>
                </wp:positionH>
                <wp:positionV relativeFrom="paragraph">
                  <wp:posOffset>-72390</wp:posOffset>
                </wp:positionV>
                <wp:extent cx="5791835" cy="0"/>
                <wp:effectExtent l="0" t="0" r="0" b="0"/>
                <wp:wrapNone/>
                <wp:docPr id="54"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1835" cy="0"/>
                        </a:xfrm>
                        <a:prstGeom prst="line">
                          <a:avLst/>
                        </a:prstGeom>
                        <a:noFill/>
                        <a:ln w="6059">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A1F16D" id="Line 33"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70.6pt,-5.7pt" to="526.6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" strokeweight=".16831mm">
                <w10:wrap anchorx="page"/>
              </v:line>
            </w:pict>
          </mc:Fallback>
        </mc:AlternateContent>
      </w:r>
      <w:r w:rsidR="00000000">
        <w:rPr>
          <w:i/>
          <w:w w:val="105"/>
        </w:rPr>
        <w:t>School of Computer Engineering, KIIT, BBSR</w:t>
      </w:r>
    </w:p>
    <w:p w14:paraId="7539ECDC" w14:textId="77777777" w:rsidR="0073640A" w:rsidRDefault="00000000">
      <w:pPr>
        <w:pStyle w:val="BodyText"/>
        <w:spacing w:before="87"/>
        <w:ind w:left="180"/>
      </w:pPr>
      <w:r>
        <w:br w:type="column"/>
      </w:r>
      <w:r>
        <w:t>Full signature of the student:</w:t>
      </w:r>
    </w:p>
    <w:p w14:paraId="4A40B0AD" w14:textId="77777777" w:rsidR="0073640A" w:rsidRDefault="0073640A">
      <w:pPr>
        <w:pStyle w:val="BodyText"/>
        <w:rPr>
          <w:sz w:val="30"/>
        </w:rPr>
      </w:pPr>
    </w:p>
    <w:p w14:paraId="2EC6C752" w14:textId="77777777" w:rsidR="0073640A" w:rsidRDefault="0073640A">
      <w:pPr>
        <w:pStyle w:val="BodyText"/>
        <w:rPr>
          <w:sz w:val="30"/>
        </w:rPr>
      </w:pPr>
    </w:p>
    <w:p w14:paraId="1AD972E7" w14:textId="77777777" w:rsidR="0073640A" w:rsidRDefault="0073640A">
      <w:pPr>
        <w:pStyle w:val="BodyText"/>
        <w:rPr>
          <w:sz w:val="30"/>
        </w:rPr>
      </w:pPr>
    </w:p>
    <w:p w14:paraId="2319C0CA" w14:textId="77777777" w:rsidR="0073640A" w:rsidRDefault="0073640A">
      <w:pPr>
        <w:pStyle w:val="BodyText"/>
        <w:rPr>
          <w:sz w:val="30"/>
        </w:rPr>
      </w:pPr>
    </w:p>
    <w:p w14:paraId="2E05DA0E" w14:textId="77777777" w:rsidR="0073640A" w:rsidRDefault="0073640A">
      <w:pPr>
        <w:pStyle w:val="BodyText"/>
        <w:rPr>
          <w:sz w:val="30"/>
        </w:rPr>
      </w:pPr>
    </w:p>
    <w:p w14:paraId="318B084E" w14:textId="77777777" w:rsidR="0073640A" w:rsidRDefault="0073640A">
      <w:pPr>
        <w:pStyle w:val="BodyText"/>
        <w:rPr>
          <w:sz w:val="30"/>
        </w:rPr>
      </w:pPr>
    </w:p>
    <w:p w14:paraId="3DCA5B2C" w14:textId="77777777" w:rsidR="0073640A" w:rsidRDefault="0073640A">
      <w:pPr>
        <w:pStyle w:val="BodyText"/>
        <w:spacing w:before="9"/>
        <w:rPr>
          <w:sz w:val="38"/>
        </w:rPr>
      </w:pPr>
    </w:p>
    <w:p w14:paraId="171881BA" w14:textId="287791CB" w:rsidR="0073640A" w:rsidRDefault="00D62BD0">
      <w:pPr>
        <w:ind w:right="230"/>
        <w:jc w:val="right"/>
      </w:pPr>
      <w:r>
        <w:rPr>
          <w:w w:val="93"/>
        </w:rPr>
        <w:t>1</w:t>
      </w:r>
      <w:r w:rsidR="00000000">
        <w:rPr>
          <w:w w:val="93"/>
        </w:rPr>
        <w:t>5</w:t>
      </w:r>
    </w:p>
    <w:p w14:paraId="22356EC6" w14:textId="77777777" w:rsidR="0073640A" w:rsidRDefault="0073640A">
      <w:pPr>
        <w:jc w:val="both"/>
        <w:sectPr w:rsidR="0073640A">
          <w:type w:val="continuous"/>
          <w:pgSz w:w="11900" w:h="16840"/>
          <w:pgMar w:top="1240" w:right="1180" w:bottom="280" w:left="1220" w:header="720" w:footer="720" w:gutter="0"/>
          <w:pgBorders w:offsetFrom="page">
            <w:top w:val="single" w:sz="8" w:space="20" w:color="000000"/>
            <w:left w:val="single" w:sz="8" w:space="13" w:color="000000"/>
            <w:bottom w:val="single" w:sz="8" w:space="19" w:color="000000"/>
            <w:right w:val="single" w:sz="8" w:space="13" w:color="000000"/>
          </w:pgBorders>
          <w:cols w:num="2" w:space="720" w:equalWidth="0">
            <w:col w:w="4443" w:space="1514"/>
            <w:col w:w="3543"/>
          </w:cols>
        </w:sectPr>
      </w:pPr>
    </w:p>
    <w:p w14:paraId="76E7703A" w14:textId="77777777" w:rsidR="0073640A" w:rsidRDefault="00AA430B">
      <w:pPr>
        <w:pStyle w:val="BodyText"/>
        <w:spacing w:line="20" w:lineRule="exact"/>
        <w:ind w:left="187"/>
        <w:rPr>
          <w:sz w:val="2"/>
        </w:rPr>
      </w:pPr>
      <w:r>
        <w:rPr>
          <w:noProof/>
        </w:rPr>
        <w:lastRenderedPageBreak/>
        <mc:AlternateContent>
          <mc:Choice Requires="wps">
            <w:drawing>
              <wp:anchor distT="0" distB="0" distL="114300" distR="114300" simplePos="0" relativeHeight="251649024" behindDoc="0" locked="0" layoutInCell="1" allowOverlap="1" wp14:anchorId="1ADFBBBB" wp14:editId="1431AB2F">
                <wp:simplePos x="0" y="0"/>
                <wp:positionH relativeFrom="page">
                  <wp:posOffset>899160</wp:posOffset>
                </wp:positionH>
                <wp:positionV relativeFrom="page">
                  <wp:posOffset>10110470</wp:posOffset>
                </wp:positionV>
                <wp:extent cx="5788660" cy="0"/>
                <wp:effectExtent l="0" t="0" r="0" b="0"/>
                <wp:wrapNone/>
                <wp:docPr id="53"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88660" cy="0"/>
                        </a:xfrm>
                        <a:prstGeom prst="line">
                          <a:avLst/>
                        </a:prstGeom>
                        <a:noFill/>
                        <a:ln w="1211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148378" id="Line 34"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pt,796.1pt" to="526.6pt,79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" strokeweight=".33658mm">
                <w10:wrap anchorx="page" anchory="page"/>
              </v:line>
            </w:pict>
          </mc:Fallback>
        </mc:AlternateContent>
      </w:r>
      <w:r>
        <w:rPr>
          <w:noProof/>
          <w:sz w:val="2"/>
        </w:rPr>
        <mc:AlternateContent>
          <mc:Choice Requires="wpg">
            <w:drawing>
              <wp:inline distT="0" distB="0" distL="0" distR="0" wp14:anchorId="5080F108" wp14:editId="7DAB9A44">
                <wp:extent cx="5792470" cy="6350"/>
                <wp:effectExtent l="13335" t="1905" r="13970" b="10795"/>
                <wp:docPr id="51"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52" name="Line 36"/>
                        <wps:cNvCnPr>
                          <a:cxnSpLocks noChangeShapeType="1"/>
                        </wps:cNvCnPr>
                        <wps:spPr bwMode="auto">
                          <a:xfrm>
                            <a:off x="0" y="5"/>
                            <a:ext cx="9122" cy="0"/>
                          </a:xfrm>
                          <a:prstGeom prst="line">
                            <a:avLst/>
                          </a:prstGeom>
                          <a:noFill/>
                          <a:ln w="6059">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E156DC3" id="Group 35"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">
                <v:line id="Line 36" o:spid="_x0000_s1027" style="position:absolute;visibility:visible;mso-wrap-style:square" from="0,5" to="91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" strokeweight=".16831mm"/>
                <w10:anchorlock/>
              </v:group>
            </w:pict>
          </mc:Fallback>
        </mc:AlternateContent>
      </w:r>
    </w:p>
    <w:p w14:paraId="27C95A28" w14:textId="77777777" w:rsidR="0073640A" w:rsidRDefault="0073640A">
      <w:pPr>
        <w:pStyle w:val="BodyText"/>
        <w:spacing w:before="3"/>
        <w:rPr>
          <w:sz w:val="26"/>
        </w:rPr>
      </w:pPr>
    </w:p>
    <w:p w14:paraId="72947862" w14:textId="77777777" w:rsidR="00172F70" w:rsidRPr="00AA7D70" w:rsidRDefault="00172F70" w:rsidP="00172F70">
      <w:pPr>
        <w:jc w:val="center"/>
        <w:rPr>
          <w:rFonts w:eastAsia="TimesNewRomanPS-BoldMT"/>
          <w:b/>
          <w:color w:val="000000"/>
          <w:sz w:val="28"/>
          <w:szCs w:val="28"/>
          <w:lang w:eastAsia="zh-CN" w:bidi="ar"/>
        </w:rPr>
      </w:pPr>
      <w:r w:rsidRPr="00AA7D70">
        <w:rPr>
          <w:rFonts w:eastAsia="TimesNewRomanPS-BoldMT"/>
          <w:b/>
          <w:color w:val="000000"/>
          <w:sz w:val="28"/>
          <w:szCs w:val="28"/>
          <w:lang w:eastAsia="zh-CN" w:bidi="ar"/>
        </w:rPr>
        <w:t>VOTING DAPP</w:t>
      </w:r>
    </w:p>
    <w:p w14:paraId="44DB4F39" w14:textId="77777777" w:rsidR="00172F70" w:rsidRPr="00AA7D70" w:rsidRDefault="00172F70" w:rsidP="00172F70">
      <w:pPr>
        <w:jc w:val="center"/>
        <w:rPr>
          <w:rFonts w:eastAsia="TimesNewRomanPSMT"/>
          <w:color w:val="000000"/>
          <w:sz w:val="28"/>
          <w:szCs w:val="28"/>
          <w:lang w:eastAsia="zh-CN" w:bidi="ar"/>
        </w:rPr>
      </w:pPr>
      <w:r w:rsidRPr="00AA7D70">
        <w:rPr>
          <w:rFonts w:eastAsia="TimesNewRomanPSMT"/>
          <w:color w:val="000000"/>
          <w:sz w:val="28"/>
          <w:szCs w:val="28"/>
          <w:lang w:eastAsia="zh-CN" w:bidi="ar"/>
        </w:rPr>
        <w:t>Abhishek Kumar Singh</w:t>
      </w:r>
    </w:p>
    <w:p w14:paraId="2C7B0EDB" w14:textId="77777777" w:rsidR="00172F70" w:rsidRPr="00AA7D70" w:rsidRDefault="00172F70" w:rsidP="00172F70">
      <w:pPr>
        <w:jc w:val="center"/>
        <w:rPr>
          <w:sz w:val="28"/>
          <w:szCs w:val="28"/>
        </w:rPr>
      </w:pPr>
      <w:r w:rsidRPr="00AA7D70">
        <w:rPr>
          <w:rFonts w:eastAsia="TimesNewRomanPSMT"/>
          <w:color w:val="000000"/>
          <w:sz w:val="28"/>
          <w:szCs w:val="28"/>
          <w:lang w:eastAsia="zh-CN" w:bidi="ar"/>
        </w:rPr>
        <w:t>2029043</w:t>
      </w:r>
    </w:p>
    <w:p w14:paraId="07F5B689" w14:textId="77777777" w:rsidR="00172F70" w:rsidRDefault="00172F70" w:rsidP="00172F70">
      <w:pPr>
        <w:rPr>
          <w:rFonts w:eastAsia="TimesNewRomanPS-BoldMT"/>
          <w:b/>
          <w:color w:val="000000"/>
          <w:sz w:val="28"/>
          <w:szCs w:val="28"/>
          <w:lang w:eastAsia="zh-CN" w:bidi="ar"/>
        </w:rPr>
      </w:pPr>
    </w:p>
    <w:p w14:paraId="78686A7A" w14:textId="77777777" w:rsidR="00172F70" w:rsidRPr="00AA7D70" w:rsidRDefault="00172F70" w:rsidP="00172F70">
      <w:pPr>
        <w:jc w:val="both"/>
        <w:rPr>
          <w:rFonts w:eastAsia="TimesNewRomanPSMT"/>
          <w:color w:val="000000"/>
          <w:sz w:val="28"/>
          <w:szCs w:val="28"/>
          <w:lang w:eastAsia="zh-CN" w:bidi="ar"/>
        </w:rPr>
      </w:pPr>
      <w:r w:rsidRPr="00AA7D70">
        <w:rPr>
          <w:rFonts w:eastAsia="TimesNewRomanPS-BoldMT"/>
          <w:b/>
          <w:color w:val="000000"/>
          <w:sz w:val="28"/>
          <w:szCs w:val="28"/>
          <w:lang w:eastAsia="zh-CN" w:bidi="ar"/>
        </w:rPr>
        <w:t xml:space="preserve">Abstract: </w:t>
      </w:r>
      <w:r w:rsidRPr="00AA7D70">
        <w:rPr>
          <w:rFonts w:eastAsia="TimesNewRomanPSMT"/>
          <w:color w:val="000000"/>
          <w:sz w:val="28"/>
          <w:szCs w:val="28"/>
          <w:lang w:eastAsia="zh-CN"/>
        </w:rPr>
        <w:t xml:space="preserve">This project involved creating a smart contract using Hardhat and deploying it on the </w:t>
      </w:r>
      <w:proofErr w:type="spellStart"/>
      <w:r w:rsidRPr="00AA7D70">
        <w:rPr>
          <w:rFonts w:eastAsia="TimesNewRomanPSMT"/>
          <w:color w:val="000000"/>
          <w:sz w:val="28"/>
          <w:szCs w:val="28"/>
          <w:lang w:eastAsia="zh-CN"/>
        </w:rPr>
        <w:t>Goerli</w:t>
      </w:r>
      <w:proofErr w:type="spellEnd"/>
      <w:r w:rsidRPr="00AA7D70">
        <w:rPr>
          <w:rFonts w:eastAsia="TimesNewRomanPSMT"/>
          <w:color w:val="000000"/>
          <w:sz w:val="28"/>
          <w:szCs w:val="28"/>
          <w:lang w:eastAsia="zh-CN"/>
        </w:rPr>
        <w:t xml:space="preserve"> test network. The contract was connected to Ether.js and </w:t>
      </w:r>
      <w:proofErr w:type="spellStart"/>
      <w:r w:rsidRPr="00AA7D70">
        <w:rPr>
          <w:rFonts w:eastAsia="TimesNewRomanPSMT"/>
          <w:color w:val="000000"/>
          <w:sz w:val="28"/>
          <w:szCs w:val="28"/>
          <w:lang w:eastAsia="zh-CN"/>
        </w:rPr>
        <w:t>Metamask</w:t>
      </w:r>
      <w:proofErr w:type="spellEnd"/>
      <w:r w:rsidRPr="00AA7D70">
        <w:rPr>
          <w:rFonts w:eastAsia="TimesNewRomanPSMT"/>
          <w:color w:val="000000"/>
          <w:sz w:val="28"/>
          <w:szCs w:val="28"/>
          <w:lang w:eastAsia="zh-CN"/>
        </w:rPr>
        <w:t xml:space="preserve"> for easy interaction with the network. The objective of the project was to demonstrate the creation and deployment of a functional smart contract using popular blockchain development tools.</w:t>
      </w:r>
    </w:p>
    <w:p w14:paraId="58C9B9D0" w14:textId="77777777" w:rsidR="00172F70" w:rsidRPr="00AA7D70" w:rsidRDefault="00172F70" w:rsidP="00172F70">
      <w:pPr>
        <w:jc w:val="both"/>
        <w:rPr>
          <w:rFonts w:eastAsia="TimesNewRomanPSMT"/>
          <w:color w:val="000000"/>
          <w:sz w:val="28"/>
          <w:szCs w:val="28"/>
          <w:lang w:eastAsia="zh-CN" w:bidi="ar"/>
        </w:rPr>
      </w:pPr>
    </w:p>
    <w:p w14:paraId="4DEA4531" w14:textId="77777777" w:rsidR="00172F70" w:rsidRPr="00AA7D70" w:rsidRDefault="00172F70" w:rsidP="00172F70">
      <w:pPr>
        <w:jc w:val="both"/>
        <w:rPr>
          <w:rFonts w:eastAsia="TimesNewRomanPS-BoldMT"/>
          <w:bCs/>
          <w:color w:val="000000"/>
          <w:sz w:val="28"/>
          <w:szCs w:val="28"/>
          <w:lang w:eastAsia="zh-CN" w:bidi="ar"/>
        </w:rPr>
      </w:pPr>
      <w:r w:rsidRPr="00AA7D70">
        <w:rPr>
          <w:rFonts w:eastAsia="TimesNewRomanPS-BoldMT"/>
          <w:b/>
          <w:color w:val="000000"/>
          <w:sz w:val="28"/>
          <w:szCs w:val="28"/>
          <w:lang w:eastAsia="zh-CN" w:bidi="ar"/>
        </w:rPr>
        <w:t xml:space="preserve">Individual contribution and findings: </w:t>
      </w:r>
      <w:r w:rsidRPr="00AA7D70">
        <w:rPr>
          <w:rFonts w:eastAsia="TimesNewRomanPS-BoldMT"/>
          <w:bCs/>
          <w:color w:val="000000"/>
          <w:sz w:val="28"/>
          <w:szCs w:val="28"/>
          <w:lang w:eastAsia="zh-CN" w:bidi="ar"/>
        </w:rPr>
        <w:t xml:space="preserve">As part of the project team, my contribution focused on creating all </w:t>
      </w:r>
      <w:r w:rsidR="00E2692C">
        <w:rPr>
          <w:rFonts w:eastAsia="TimesNewRomanPS-BoldMT"/>
          <w:bCs/>
          <w:color w:val="000000"/>
          <w:sz w:val="28"/>
          <w:szCs w:val="28"/>
          <w:lang w:eastAsia="zh-CN" w:bidi="ar"/>
        </w:rPr>
        <w:t>front-end</w:t>
      </w:r>
      <w:r w:rsidRPr="00AA7D70">
        <w:rPr>
          <w:rFonts w:eastAsia="TimesNewRomanPS-BoldMT"/>
          <w:bCs/>
          <w:color w:val="000000"/>
          <w:sz w:val="28"/>
          <w:szCs w:val="28"/>
          <w:lang w:eastAsia="zh-CN" w:bidi="ar"/>
        </w:rPr>
        <w:t xml:space="preserve"> functions and ensuring seamless communication between the frontend and Blockchain. Design and implement user-friendly interfaces that seamlessly integrated it with blockchain. Work involved creating pages, and routing them correction. Also creating a function to fetch </w:t>
      </w:r>
      <w:r w:rsidR="00E2692C">
        <w:rPr>
          <w:rFonts w:eastAsia="TimesNewRomanPS-BoldMT"/>
          <w:bCs/>
          <w:color w:val="000000"/>
          <w:sz w:val="28"/>
          <w:szCs w:val="28"/>
          <w:lang w:eastAsia="zh-CN" w:bidi="ar"/>
        </w:rPr>
        <w:t>votes</w:t>
      </w:r>
      <w:r w:rsidRPr="00AA7D70">
        <w:rPr>
          <w:rFonts w:eastAsia="TimesNewRomanPS-BoldMT"/>
          <w:bCs/>
          <w:color w:val="000000"/>
          <w:sz w:val="28"/>
          <w:szCs w:val="28"/>
          <w:lang w:eastAsia="zh-CN" w:bidi="ar"/>
        </w:rPr>
        <w:t xml:space="preserve"> from the blockchain. Form submission, handling voting to Blockchain.</w:t>
      </w:r>
    </w:p>
    <w:p w14:paraId="2F6D4078" w14:textId="77777777" w:rsidR="00172F70" w:rsidRPr="00AA7D70" w:rsidRDefault="00172F70" w:rsidP="00172F70">
      <w:pPr>
        <w:rPr>
          <w:rFonts w:eastAsia="TimesNewRomanPS-BoldMT"/>
          <w:bCs/>
          <w:color w:val="000000"/>
          <w:sz w:val="28"/>
          <w:szCs w:val="28"/>
          <w:lang w:eastAsia="zh-CN" w:bidi="ar"/>
        </w:rPr>
      </w:pPr>
      <w:proofErr w:type="spellStart"/>
      <w:r w:rsidRPr="00AA7D70">
        <w:rPr>
          <w:rFonts w:eastAsia="TimesNewRomanPS-BoldMT"/>
          <w:bCs/>
          <w:color w:val="000000"/>
          <w:sz w:val="28"/>
          <w:szCs w:val="28"/>
          <w:lang w:eastAsia="zh-CN" w:bidi="ar"/>
        </w:rPr>
        <w:t>kkkkkkk</w:t>
      </w:r>
      <w:proofErr w:type="spellEnd"/>
      <w:r w:rsidRPr="00AA7D70">
        <w:rPr>
          <w:rFonts w:eastAsia="TimesNewRomanPS-BoldMT"/>
          <w:bCs/>
          <w:color w:val="000000"/>
          <w:sz w:val="28"/>
          <w:szCs w:val="28"/>
          <w:lang w:eastAsia="zh-CN" w:bidi="ar"/>
        </w:rPr>
        <w:t xml:space="preserve"> was analyzing the project requirements and creating a detailed plan for the </w:t>
      </w:r>
      <w:r w:rsidR="00E2692C">
        <w:rPr>
          <w:rFonts w:eastAsia="TimesNewRomanPS-BoldMT"/>
          <w:bCs/>
          <w:color w:val="000000"/>
          <w:sz w:val="28"/>
          <w:szCs w:val="28"/>
          <w:lang w:eastAsia="zh-CN" w:bidi="ar"/>
        </w:rPr>
        <w:t>front-end</w:t>
      </w:r>
      <w:r w:rsidRPr="00AA7D70">
        <w:rPr>
          <w:rFonts w:eastAsia="TimesNewRomanPS-BoldMT"/>
          <w:bCs/>
          <w:color w:val="000000"/>
          <w:sz w:val="28"/>
          <w:szCs w:val="28"/>
          <w:lang w:eastAsia="zh-CN" w:bidi="ar"/>
        </w:rPr>
        <w:t xml:space="preserve"> development process. I then created wireframes and mockups to visualize the user interface and ensure that all the necessary functionality was accounted for. Once the design was finalized, I began coding the frontend using HTML, CSS, and JavaScript frameworks such as React and Angular.</w:t>
      </w:r>
    </w:p>
    <w:p w14:paraId="0D4F0301" w14:textId="77777777" w:rsidR="00172F70" w:rsidRPr="00AA7D70" w:rsidRDefault="00172F70" w:rsidP="00172F70">
      <w:pPr>
        <w:jc w:val="both"/>
        <w:rPr>
          <w:rFonts w:eastAsia="TimesNewRomanPSMT"/>
          <w:color w:val="000000"/>
          <w:sz w:val="28"/>
          <w:szCs w:val="28"/>
          <w:lang w:eastAsia="zh-CN" w:bidi="ar"/>
        </w:rPr>
      </w:pPr>
    </w:p>
    <w:p w14:paraId="2B32F4D0" w14:textId="77777777" w:rsidR="00172F70" w:rsidRPr="00AA7D70" w:rsidRDefault="00172F70" w:rsidP="00172F70">
      <w:pPr>
        <w:rPr>
          <w:rFonts w:eastAsia="TimesNewRomanPSMT"/>
          <w:color w:val="000000"/>
          <w:sz w:val="28"/>
          <w:szCs w:val="28"/>
          <w:lang w:eastAsia="zh-CN" w:bidi="ar"/>
        </w:rPr>
      </w:pPr>
    </w:p>
    <w:p w14:paraId="5CE692EC" w14:textId="77777777" w:rsidR="00172F70" w:rsidRPr="00AA7D70" w:rsidRDefault="00172F70" w:rsidP="00172F70">
      <w:pPr>
        <w:jc w:val="both"/>
        <w:rPr>
          <w:rFonts w:eastAsia="TimesNewRomanPS-BoldMT"/>
          <w:b/>
          <w:color w:val="000000"/>
          <w:sz w:val="28"/>
          <w:szCs w:val="28"/>
          <w:lang w:eastAsia="zh-CN" w:bidi="ar"/>
        </w:rPr>
      </w:pPr>
      <w:r w:rsidRPr="00AA7D70">
        <w:rPr>
          <w:rFonts w:eastAsia="TimesNewRomanPS-BoldMT"/>
          <w:b/>
          <w:color w:val="000000"/>
          <w:sz w:val="28"/>
          <w:szCs w:val="28"/>
          <w:lang w:eastAsia="zh-CN" w:bidi="ar"/>
        </w:rPr>
        <w:t xml:space="preserve">Individual contribution </w:t>
      </w:r>
      <w:r w:rsidR="00E2692C">
        <w:rPr>
          <w:rFonts w:eastAsia="TimesNewRomanPS-BoldMT"/>
          <w:b/>
          <w:color w:val="000000"/>
          <w:sz w:val="28"/>
          <w:szCs w:val="28"/>
          <w:lang w:eastAsia="zh-CN" w:bidi="ar"/>
        </w:rPr>
        <w:t>to</w:t>
      </w:r>
      <w:r w:rsidRPr="00AA7D70">
        <w:rPr>
          <w:rFonts w:eastAsia="TimesNewRomanPS-BoldMT"/>
          <w:b/>
          <w:color w:val="000000"/>
          <w:sz w:val="28"/>
          <w:szCs w:val="28"/>
          <w:lang w:eastAsia="zh-CN" w:bidi="ar"/>
        </w:rPr>
        <w:t xml:space="preserve"> project presentation and demonstration: </w:t>
      </w:r>
    </w:p>
    <w:p w14:paraId="149F4CE4" w14:textId="77777777" w:rsidR="00172F70" w:rsidRPr="00AA7D70" w:rsidRDefault="00172F70" w:rsidP="00172F70">
      <w:pPr>
        <w:jc w:val="both"/>
        <w:rPr>
          <w:rFonts w:eastAsia="TimesNewRomanPSMT"/>
          <w:color w:val="000000"/>
          <w:sz w:val="28"/>
          <w:szCs w:val="28"/>
          <w:lang w:eastAsia="zh-CN" w:bidi="ar"/>
        </w:rPr>
      </w:pPr>
      <w:r w:rsidRPr="00AA7D70">
        <w:rPr>
          <w:rFonts w:eastAsia="TimesNewRomanPSMT"/>
          <w:color w:val="000000"/>
          <w:sz w:val="28"/>
          <w:szCs w:val="28"/>
          <w:lang w:eastAsia="zh-CN"/>
        </w:rPr>
        <w:t>As a member of the project group, my contribution to the project report was focused on providing the backend report and UML diagram.</w:t>
      </w:r>
      <w:r w:rsidR="00E2692C">
        <w:rPr>
          <w:rFonts w:eastAsia="TimesNewRomanPSMT"/>
          <w:color w:val="000000"/>
          <w:sz w:val="28"/>
          <w:szCs w:val="28"/>
          <w:lang w:eastAsia="zh-CN"/>
        </w:rPr>
        <w:t xml:space="preserve"> </w:t>
      </w:r>
      <w:proofErr w:type="gramStart"/>
      <w:r w:rsidRPr="00AA7D70">
        <w:rPr>
          <w:rFonts w:eastAsia="TimesNewRomanPSMT"/>
          <w:color w:val="000000"/>
          <w:sz w:val="28"/>
          <w:szCs w:val="28"/>
          <w:lang w:eastAsia="zh-CN" w:bidi="ar"/>
        </w:rPr>
        <w:t>In</w:t>
      </w:r>
      <w:proofErr w:type="gramEnd"/>
      <w:r w:rsidRPr="00AA7D70">
        <w:rPr>
          <w:rFonts w:eastAsia="TimesNewRomanPSMT"/>
          <w:color w:val="000000"/>
          <w:sz w:val="28"/>
          <w:szCs w:val="28"/>
          <w:lang w:eastAsia="zh-CN" w:bidi="ar"/>
        </w:rPr>
        <w:t xml:space="preserve"> addition to creating all frontend functions and connecting the backend to the frontend, I also played a crucial role in preparing the project report. This involved creating detailed documentation of the frontend design, including UML diagrams and images for all pages.</w:t>
      </w:r>
    </w:p>
    <w:p w14:paraId="3E55828C" w14:textId="77777777" w:rsidR="00172F70" w:rsidRPr="00AA7D70" w:rsidRDefault="00172F70" w:rsidP="00172F70">
      <w:pPr>
        <w:jc w:val="both"/>
        <w:rPr>
          <w:rFonts w:eastAsia="TimesNewRomanPSMT"/>
          <w:color w:val="000000"/>
          <w:sz w:val="28"/>
          <w:szCs w:val="28"/>
          <w:lang w:eastAsia="zh-CN" w:bidi="ar"/>
        </w:rPr>
      </w:pPr>
    </w:p>
    <w:p w14:paraId="717E05C7" w14:textId="77777777" w:rsidR="00172F70" w:rsidRPr="00AA7D70" w:rsidRDefault="00172F70" w:rsidP="00172F70">
      <w:pPr>
        <w:jc w:val="both"/>
        <w:rPr>
          <w:rFonts w:eastAsia="TimesNewRomanPSMT"/>
          <w:color w:val="000000"/>
          <w:sz w:val="28"/>
          <w:szCs w:val="28"/>
          <w:lang w:eastAsia="zh-CN" w:bidi="ar"/>
        </w:rPr>
      </w:pPr>
      <w:r w:rsidRPr="00AA7D70">
        <w:rPr>
          <w:rFonts w:eastAsia="TimesNewRomanPSMT"/>
          <w:color w:val="000000"/>
          <w:sz w:val="28"/>
          <w:szCs w:val="28"/>
          <w:lang w:eastAsia="zh-CN" w:bidi="ar"/>
        </w:rPr>
        <w:t>To begin, I created a UML diagram that provided a high-level overview of the frontend architecture. This diagram helped to visualize the relationships between different frontend components, such as the user interface, data models, and APIs. It also helped to identify potential design issues and optimize the frontend architecture for scalability and maintainability</w:t>
      </w:r>
      <w:r w:rsidR="00E2692C">
        <w:rPr>
          <w:rFonts w:eastAsia="TimesNewRomanPSMT"/>
          <w:color w:val="000000"/>
          <w:sz w:val="28"/>
          <w:szCs w:val="28"/>
          <w:lang w:eastAsia="zh-CN" w:bidi="ar"/>
        </w:rPr>
        <w:t>.</w:t>
      </w:r>
    </w:p>
    <w:p w14:paraId="0AB0AA18" w14:textId="77777777" w:rsidR="00172F70" w:rsidRPr="00AA7D70" w:rsidRDefault="00172F70" w:rsidP="00172F70">
      <w:pPr>
        <w:rPr>
          <w:rFonts w:eastAsia="TimesNewRomanPSMT"/>
          <w:color w:val="000000"/>
          <w:sz w:val="28"/>
          <w:szCs w:val="28"/>
          <w:lang w:eastAsia="zh-CN" w:bidi="ar"/>
        </w:rPr>
      </w:pPr>
    </w:p>
    <w:p w14:paraId="367A0581" w14:textId="77777777" w:rsidR="00172F70" w:rsidRPr="00AA7D70" w:rsidRDefault="00172F70" w:rsidP="00172F70">
      <w:pPr>
        <w:rPr>
          <w:rFonts w:eastAsia="TimesNewRomanPSMT"/>
          <w:color w:val="000000"/>
          <w:sz w:val="28"/>
          <w:szCs w:val="28"/>
          <w:lang w:eastAsia="zh-CN" w:bidi="ar"/>
        </w:rPr>
      </w:pPr>
      <w:r w:rsidRPr="00AA7D70">
        <w:rPr>
          <w:rFonts w:eastAsia="TimesNewRomanPSMT"/>
          <w:color w:val="000000"/>
          <w:sz w:val="28"/>
          <w:szCs w:val="28"/>
          <w:lang w:eastAsia="zh-CN" w:bidi="ar"/>
        </w:rPr>
        <w:t xml:space="preserve"> </w:t>
      </w:r>
    </w:p>
    <w:p w14:paraId="0231F4D8" w14:textId="77777777" w:rsidR="00172F70" w:rsidRPr="00AA7D70" w:rsidRDefault="00172F70" w:rsidP="00172F70">
      <w:pPr>
        <w:rPr>
          <w:rFonts w:eastAsia="TimesNewRomanPSMT"/>
          <w:color w:val="000000"/>
          <w:sz w:val="28"/>
          <w:szCs w:val="28"/>
          <w:lang w:eastAsia="zh-CN" w:bidi="ar"/>
        </w:rPr>
      </w:pPr>
    </w:p>
    <w:p w14:paraId="518AA0D0" w14:textId="77777777" w:rsidR="00172F70" w:rsidRPr="00AA7D70" w:rsidRDefault="00172F70" w:rsidP="00172F70">
      <w:pPr>
        <w:rPr>
          <w:rFonts w:eastAsia="TimesNewRomanPSMT"/>
          <w:color w:val="000000"/>
          <w:sz w:val="28"/>
          <w:szCs w:val="28"/>
          <w:lang w:eastAsia="zh-CN" w:bidi="ar"/>
        </w:rPr>
      </w:pPr>
    </w:p>
    <w:p w14:paraId="4E483B0F" w14:textId="77777777" w:rsidR="00172F70" w:rsidRPr="00AA7D70" w:rsidRDefault="00172F70" w:rsidP="00172F70">
      <w:pPr>
        <w:rPr>
          <w:sz w:val="28"/>
          <w:szCs w:val="28"/>
        </w:rPr>
      </w:pPr>
      <w:r w:rsidRPr="00AA7D70">
        <w:rPr>
          <w:rFonts w:eastAsia="TimesNewRomanPSMT"/>
          <w:color w:val="000000"/>
          <w:sz w:val="28"/>
          <w:szCs w:val="28"/>
          <w:lang w:eastAsia="zh-CN" w:bidi="ar"/>
        </w:rPr>
        <w:t xml:space="preserve">Full Signature of Supervisor:                                      Full signature of the student: </w:t>
      </w:r>
    </w:p>
    <w:p w14:paraId="440E83B8" w14:textId="77777777" w:rsidR="00172F70" w:rsidRPr="00AA7D70" w:rsidRDefault="00172F70" w:rsidP="00172F70">
      <w:pPr>
        <w:rPr>
          <w:sz w:val="28"/>
          <w:szCs w:val="28"/>
        </w:rPr>
      </w:pPr>
      <w:r w:rsidRPr="00AA7D70">
        <w:rPr>
          <w:rFonts w:eastAsia="TimesNewRomanPSMT"/>
          <w:color w:val="000000"/>
          <w:sz w:val="28"/>
          <w:szCs w:val="28"/>
          <w:lang w:eastAsia="zh-CN" w:bidi="ar"/>
        </w:rPr>
        <w:t xml:space="preserve">……………………………. </w:t>
      </w:r>
      <w:r w:rsidRPr="00AA7D70">
        <w:rPr>
          <w:rFonts w:eastAsia="TimesNewRomanPSMT"/>
          <w:color w:val="000000"/>
          <w:sz w:val="28"/>
          <w:szCs w:val="28"/>
          <w:lang w:eastAsia="zh-CN" w:bidi="ar"/>
        </w:rPr>
        <w:tab/>
      </w:r>
      <w:r w:rsidRPr="00AA7D70">
        <w:rPr>
          <w:rFonts w:eastAsia="TimesNewRomanPSMT"/>
          <w:color w:val="000000"/>
          <w:sz w:val="28"/>
          <w:szCs w:val="28"/>
          <w:lang w:eastAsia="zh-CN" w:bidi="ar"/>
        </w:rPr>
        <w:tab/>
      </w:r>
      <w:r w:rsidRPr="00AA7D70">
        <w:rPr>
          <w:rFonts w:eastAsia="TimesNewRomanPSMT"/>
          <w:color w:val="000000"/>
          <w:sz w:val="28"/>
          <w:szCs w:val="28"/>
          <w:lang w:eastAsia="zh-CN" w:bidi="ar"/>
        </w:rPr>
        <w:tab/>
      </w:r>
      <w:r w:rsidRPr="00AA7D70">
        <w:rPr>
          <w:rFonts w:eastAsia="TimesNewRomanPSMT"/>
          <w:color w:val="000000"/>
          <w:sz w:val="28"/>
          <w:szCs w:val="28"/>
          <w:lang w:eastAsia="zh-CN" w:bidi="ar"/>
        </w:rPr>
        <w:tab/>
        <w:t xml:space="preserve">  ……………………………..</w:t>
      </w:r>
    </w:p>
    <w:p w14:paraId="7BDFF871" w14:textId="77777777" w:rsidR="00172F70" w:rsidRPr="00AA7D70" w:rsidRDefault="00172F70" w:rsidP="00172F70">
      <w:pPr>
        <w:spacing w:line="200" w:lineRule="exact"/>
        <w:rPr>
          <w:sz w:val="28"/>
          <w:szCs w:val="28"/>
        </w:rPr>
      </w:pPr>
    </w:p>
    <w:p w14:paraId="5A4AF5A5" w14:textId="77777777" w:rsidR="00172F70" w:rsidRPr="00AA7D70" w:rsidRDefault="00172F70" w:rsidP="00172F70">
      <w:pPr>
        <w:spacing w:line="200" w:lineRule="exact"/>
        <w:rPr>
          <w:sz w:val="28"/>
          <w:szCs w:val="28"/>
        </w:rPr>
      </w:pPr>
    </w:p>
    <w:p w14:paraId="08BE98AE" w14:textId="77777777" w:rsidR="0073640A" w:rsidRDefault="0073640A">
      <w:pPr>
        <w:rPr>
          <w:sz w:val="25"/>
        </w:rPr>
        <w:sectPr w:rsidR="0073640A">
          <w:headerReference w:type="default" r:id="rId47"/>
          <w:footerReference w:type="default" r:id="rId48"/>
          <w:pgSz w:w="11900" w:h="16840"/>
          <w:pgMar w:top="920" w:right="1180" w:bottom="880" w:left="1220" w:header="655" w:footer="696" w:gutter="0"/>
          <w:pgBorders w:offsetFrom="page">
            <w:top w:val="single" w:sz="8" w:space="20" w:color="000000"/>
            <w:left w:val="single" w:sz="8" w:space="13" w:color="000000"/>
            <w:bottom w:val="single" w:sz="8" w:space="19" w:color="000000"/>
            <w:right w:val="single" w:sz="8" w:space="13" w:color="000000"/>
          </w:pgBorders>
          <w:pgNumType w:start="2"/>
          <w:cols w:space="720"/>
        </w:sectPr>
      </w:pPr>
    </w:p>
    <w:p w14:paraId="12F4079B" w14:textId="77777777" w:rsidR="0073640A" w:rsidRDefault="00AA430B">
      <w:pPr>
        <w:pStyle w:val="BodyText"/>
        <w:spacing w:line="20" w:lineRule="exact"/>
        <w:ind w:left="187"/>
        <w:rPr>
          <w:sz w:val="2"/>
        </w:rPr>
      </w:pPr>
      <w:r>
        <w:rPr>
          <w:noProof/>
          <w:sz w:val="2"/>
        </w:rPr>
        <w:lastRenderedPageBreak/>
        <mc:AlternateContent>
          <mc:Choice Requires="wpg">
            <w:drawing>
              <wp:inline distT="0" distB="0" distL="0" distR="0" wp14:anchorId="3B4A2527" wp14:editId="26802C26">
                <wp:extent cx="5792470" cy="6350"/>
                <wp:effectExtent l="13335" t="8255" r="13970" b="4445"/>
                <wp:docPr id="49"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50" name="Line 38"/>
                        <wps:cNvCnPr>
                          <a:cxnSpLocks noChangeShapeType="1"/>
                        </wps:cNvCnPr>
                        <wps:spPr bwMode="auto">
                          <a:xfrm>
                            <a:off x="0" y="5"/>
                            <a:ext cx="9122" cy="0"/>
                          </a:xfrm>
                          <a:prstGeom prst="line">
                            <a:avLst/>
                          </a:prstGeom>
                          <a:noFill/>
                          <a:ln w="6059">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3E42FB5" id="Group 37"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">
                <v:line id="Line 38" o:spid="_x0000_s1027" style="position:absolute;visibility:visible;mso-wrap-style:square" from="0,5" to="91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" strokeweight=".16831mm"/>
                <w10:anchorlock/>
              </v:group>
            </w:pict>
          </mc:Fallback>
        </mc:AlternateContent>
      </w:r>
    </w:p>
    <w:p w14:paraId="36D48838" w14:textId="77777777" w:rsidR="0073640A" w:rsidRDefault="0073640A">
      <w:pPr>
        <w:pStyle w:val="BodyText"/>
        <w:spacing w:before="4"/>
        <w:rPr>
          <w:sz w:val="22"/>
        </w:rPr>
      </w:pPr>
    </w:p>
    <w:p w14:paraId="127AAE0E" w14:textId="77777777" w:rsidR="00C63AFB" w:rsidRDefault="00C63AFB" w:rsidP="00C63AFB">
      <w:pPr>
        <w:widowControl/>
        <w:jc w:val="center"/>
        <w:rPr>
          <w:b/>
          <w:sz w:val="28"/>
        </w:rPr>
      </w:pPr>
      <w:r>
        <w:rPr>
          <w:b/>
          <w:sz w:val="28"/>
        </w:rPr>
        <w:t xml:space="preserve">Voting App using Blockchain </w:t>
      </w:r>
    </w:p>
    <w:p w14:paraId="0773FD2C" w14:textId="77777777" w:rsidR="00C63AFB" w:rsidRDefault="00C63AFB" w:rsidP="00C63AFB">
      <w:pPr>
        <w:widowControl/>
        <w:jc w:val="center"/>
        <w:rPr>
          <w:rFonts w:eastAsia="TimesNewRomanPSMT"/>
          <w:color w:val="000000"/>
          <w:sz w:val="28"/>
          <w:szCs w:val="28"/>
          <w:lang w:eastAsia="zh-CN" w:bidi="ar"/>
        </w:rPr>
      </w:pPr>
      <w:r>
        <w:rPr>
          <w:rFonts w:eastAsia="TimesNewRomanPSMT"/>
          <w:color w:val="000000"/>
          <w:sz w:val="28"/>
          <w:szCs w:val="28"/>
          <w:lang w:eastAsia="zh-CN" w:bidi="ar"/>
        </w:rPr>
        <w:t>Aman Singh</w:t>
      </w:r>
    </w:p>
    <w:p w14:paraId="07C4294D" w14:textId="77777777" w:rsidR="00C63AFB" w:rsidRPr="0066245A" w:rsidRDefault="00C63AFB" w:rsidP="00C63AFB">
      <w:pPr>
        <w:widowControl/>
        <w:jc w:val="center"/>
        <w:rPr>
          <w:rFonts w:eastAsia="TimesNewRomanPS-BoldMT"/>
          <w:bCs/>
          <w:color w:val="000000"/>
          <w:sz w:val="28"/>
          <w:szCs w:val="28"/>
          <w:lang w:eastAsia="zh-CN" w:bidi="ar"/>
        </w:rPr>
      </w:pPr>
      <w:r w:rsidRPr="0066245A">
        <w:rPr>
          <w:rFonts w:eastAsia="TimesNewRomanPS-BoldMT"/>
          <w:bCs/>
          <w:color w:val="000000"/>
          <w:sz w:val="28"/>
          <w:szCs w:val="28"/>
          <w:lang w:eastAsia="zh-CN" w:bidi="ar"/>
        </w:rPr>
        <w:t>2029046</w:t>
      </w:r>
    </w:p>
    <w:p w14:paraId="0B7117D0" w14:textId="77777777" w:rsidR="00C63AFB" w:rsidRPr="00172F70" w:rsidRDefault="00C63AFB" w:rsidP="00C63AFB">
      <w:pPr>
        <w:widowControl/>
        <w:jc w:val="both"/>
        <w:rPr>
          <w:rFonts w:eastAsia="TimesNewRomanPSMT"/>
          <w:color w:val="000000"/>
          <w:sz w:val="28"/>
          <w:szCs w:val="28"/>
          <w:lang w:eastAsia="zh-CN" w:bidi="ar"/>
        </w:rPr>
      </w:pPr>
      <w:r w:rsidRPr="00172F70">
        <w:rPr>
          <w:rFonts w:eastAsia="TimesNewRomanPS-BoldMT"/>
          <w:b/>
          <w:color w:val="000000"/>
          <w:sz w:val="28"/>
          <w:szCs w:val="28"/>
          <w:lang w:eastAsia="zh-CN" w:bidi="ar"/>
        </w:rPr>
        <w:t xml:space="preserve">Abstract: </w:t>
      </w:r>
      <w:r w:rsidRPr="00172F70">
        <w:rPr>
          <w:rFonts w:eastAsia="TimesNewRomanPSMT"/>
          <w:color w:val="000000"/>
          <w:sz w:val="28"/>
          <w:szCs w:val="28"/>
          <w:lang w:eastAsia="zh-CN"/>
        </w:rPr>
        <w:t xml:space="preserve">This project involved creating a smart contract using Hardhat and deploying it on the </w:t>
      </w:r>
      <w:proofErr w:type="spellStart"/>
      <w:r w:rsidRPr="00172F70">
        <w:rPr>
          <w:rFonts w:eastAsia="TimesNewRomanPSMT"/>
          <w:color w:val="000000"/>
          <w:sz w:val="28"/>
          <w:szCs w:val="28"/>
          <w:lang w:eastAsia="zh-CN"/>
        </w:rPr>
        <w:t>Goerli</w:t>
      </w:r>
      <w:proofErr w:type="spellEnd"/>
      <w:r w:rsidRPr="00172F70">
        <w:rPr>
          <w:rFonts w:eastAsia="TimesNewRomanPSMT"/>
          <w:color w:val="000000"/>
          <w:sz w:val="28"/>
          <w:szCs w:val="28"/>
          <w:lang w:eastAsia="zh-CN"/>
        </w:rPr>
        <w:t xml:space="preserve"> test network. The contract was connected to Ether.js and </w:t>
      </w:r>
      <w:proofErr w:type="spellStart"/>
      <w:r w:rsidRPr="00172F70">
        <w:rPr>
          <w:rFonts w:eastAsia="TimesNewRomanPSMT"/>
          <w:color w:val="000000"/>
          <w:sz w:val="28"/>
          <w:szCs w:val="28"/>
          <w:lang w:eastAsia="zh-CN"/>
        </w:rPr>
        <w:t>Metamask</w:t>
      </w:r>
      <w:proofErr w:type="spellEnd"/>
      <w:r w:rsidRPr="00172F70">
        <w:rPr>
          <w:rFonts w:eastAsia="TimesNewRomanPSMT"/>
          <w:color w:val="000000"/>
          <w:sz w:val="28"/>
          <w:szCs w:val="28"/>
          <w:lang w:eastAsia="zh-CN"/>
        </w:rPr>
        <w:t xml:space="preserve"> for easy interaction with the network. The objective of the project was to demonstrate the creation and deployment of a functional smart contract using popular blockchain development tools.</w:t>
      </w:r>
    </w:p>
    <w:p w14:paraId="0CAB39D1" w14:textId="77777777" w:rsidR="00C63AFB" w:rsidRPr="00172F70" w:rsidRDefault="00C63AFB" w:rsidP="00C63AFB">
      <w:pPr>
        <w:widowControl/>
        <w:jc w:val="both"/>
        <w:rPr>
          <w:rFonts w:eastAsia="TimesNewRomanPSMT"/>
          <w:color w:val="000000"/>
          <w:sz w:val="28"/>
          <w:szCs w:val="28"/>
          <w:lang w:eastAsia="zh-CN" w:bidi="ar"/>
        </w:rPr>
      </w:pPr>
    </w:p>
    <w:p w14:paraId="1FD5C3B2" w14:textId="77777777" w:rsidR="00C63AFB" w:rsidRPr="00172F70" w:rsidRDefault="00C63AFB" w:rsidP="00C63AFB">
      <w:pPr>
        <w:widowControl/>
        <w:jc w:val="both"/>
        <w:rPr>
          <w:rFonts w:eastAsia="TimesNewRomanPSMT"/>
          <w:color w:val="000000"/>
          <w:sz w:val="28"/>
          <w:szCs w:val="28"/>
          <w:lang w:eastAsia="zh-CN"/>
        </w:rPr>
      </w:pPr>
      <w:r w:rsidRPr="00172F70">
        <w:rPr>
          <w:rFonts w:eastAsia="TimesNewRomanPS-BoldMT"/>
          <w:b/>
          <w:color w:val="000000"/>
          <w:sz w:val="28"/>
          <w:szCs w:val="28"/>
          <w:lang w:eastAsia="zh-CN" w:bidi="ar"/>
        </w:rPr>
        <w:t xml:space="preserve">Individual contribution and findings: </w:t>
      </w:r>
      <w:r w:rsidRPr="00172F70">
        <w:rPr>
          <w:rFonts w:eastAsia="TimesNewRomanPSMT"/>
          <w:color w:val="000000"/>
          <w:sz w:val="28"/>
          <w:szCs w:val="28"/>
          <w:lang w:eastAsia="zh-CN"/>
        </w:rPr>
        <w:t xml:space="preserve">As a member of the project group, my primary contribution was </w:t>
      </w:r>
      <w:r w:rsidR="00E2692C">
        <w:rPr>
          <w:rFonts w:eastAsia="TimesNewRomanPSMT"/>
          <w:color w:val="000000"/>
          <w:sz w:val="28"/>
          <w:szCs w:val="28"/>
          <w:lang w:eastAsia="zh-CN"/>
        </w:rPr>
        <w:t>to</w:t>
      </w:r>
      <w:r w:rsidRPr="00172F70">
        <w:rPr>
          <w:rFonts w:eastAsia="TimesNewRomanPSMT"/>
          <w:color w:val="000000"/>
          <w:sz w:val="28"/>
          <w:szCs w:val="28"/>
          <w:lang w:eastAsia="zh-CN"/>
        </w:rPr>
        <w:t xml:space="preserve"> developing the backend of the smart contract and deploying it on the </w:t>
      </w:r>
      <w:proofErr w:type="spellStart"/>
      <w:r w:rsidRPr="00172F70">
        <w:rPr>
          <w:rFonts w:eastAsia="TimesNewRomanPSMT"/>
          <w:color w:val="000000"/>
          <w:sz w:val="28"/>
          <w:szCs w:val="28"/>
          <w:lang w:eastAsia="zh-CN"/>
        </w:rPr>
        <w:t>Goerli</w:t>
      </w:r>
      <w:proofErr w:type="spellEnd"/>
      <w:r w:rsidRPr="00172F70">
        <w:rPr>
          <w:rFonts w:eastAsia="TimesNewRomanPSMT"/>
          <w:color w:val="000000"/>
          <w:sz w:val="28"/>
          <w:szCs w:val="28"/>
          <w:lang w:eastAsia="zh-CN"/>
        </w:rPr>
        <w:t xml:space="preserve"> test network. I also played a key role in connecting the contract to both the frontend and backend of the project.</w:t>
      </w:r>
    </w:p>
    <w:p w14:paraId="66C1430D" w14:textId="77777777" w:rsidR="00C63AFB" w:rsidRPr="00172F70" w:rsidRDefault="00C63AFB" w:rsidP="00C63AFB">
      <w:pPr>
        <w:widowControl/>
        <w:jc w:val="both"/>
        <w:rPr>
          <w:rFonts w:eastAsia="TimesNewRomanPSMT"/>
          <w:color w:val="000000"/>
          <w:sz w:val="28"/>
          <w:szCs w:val="28"/>
          <w:lang w:eastAsia="zh-CN"/>
        </w:rPr>
      </w:pPr>
      <w:r w:rsidRPr="00172F70">
        <w:rPr>
          <w:rFonts w:eastAsia="TimesNewRomanPSMT"/>
          <w:color w:val="000000"/>
          <w:sz w:val="28"/>
          <w:szCs w:val="28"/>
          <w:lang w:eastAsia="zh-CN"/>
        </w:rPr>
        <w:t>To start, I worked closely with other members of the group to plan out the structure and logic of the smart contract. This involved defining the functions and variables that would be needed to meet the project requirements, as well as determining the overall architecture of the contract.</w:t>
      </w:r>
    </w:p>
    <w:p w14:paraId="1F363D31" w14:textId="77777777" w:rsidR="00C63AFB" w:rsidRPr="00172F70" w:rsidRDefault="00C63AFB" w:rsidP="00C63AFB">
      <w:pPr>
        <w:widowControl/>
        <w:jc w:val="both"/>
        <w:rPr>
          <w:rFonts w:eastAsia="TimesNewRomanPSMT"/>
          <w:color w:val="000000"/>
          <w:sz w:val="28"/>
          <w:szCs w:val="28"/>
          <w:lang w:eastAsia="zh-CN"/>
        </w:rPr>
      </w:pPr>
      <w:r w:rsidRPr="00172F70">
        <w:rPr>
          <w:rFonts w:eastAsia="TimesNewRomanPSMT"/>
          <w:color w:val="000000"/>
          <w:sz w:val="28"/>
          <w:szCs w:val="28"/>
          <w:lang w:eastAsia="zh-CN"/>
        </w:rPr>
        <w:t>Once the initial planning phase was complete, I worked independently to implement and test the backend code for the contract. This involved writing Solidity code and using Hardhat to test and debug the contract on the local development environment.</w:t>
      </w:r>
    </w:p>
    <w:p w14:paraId="7ED630C0" w14:textId="77777777" w:rsidR="00C63AFB" w:rsidRPr="00172F70" w:rsidRDefault="00C63AFB" w:rsidP="00C63AFB">
      <w:pPr>
        <w:widowControl/>
        <w:jc w:val="both"/>
        <w:rPr>
          <w:rFonts w:eastAsia="TimesNewRomanPSMT"/>
          <w:color w:val="000000"/>
          <w:sz w:val="28"/>
          <w:szCs w:val="28"/>
          <w:lang w:eastAsia="zh-CN"/>
        </w:rPr>
      </w:pPr>
      <w:r w:rsidRPr="00172F70">
        <w:rPr>
          <w:rFonts w:eastAsia="TimesNewRomanPSMT"/>
          <w:color w:val="000000"/>
          <w:sz w:val="28"/>
          <w:szCs w:val="28"/>
          <w:lang w:eastAsia="zh-CN"/>
        </w:rPr>
        <w:t>This involved configuring the necessary settings to ensure that the contract was properly connected to the network and could be accessed by the frontend.</w:t>
      </w:r>
    </w:p>
    <w:p w14:paraId="7A193F8A" w14:textId="77777777" w:rsidR="00C63AFB" w:rsidRPr="00172F70" w:rsidRDefault="00C63AFB" w:rsidP="00C63AFB">
      <w:pPr>
        <w:widowControl/>
        <w:jc w:val="both"/>
        <w:rPr>
          <w:rFonts w:eastAsia="TimesNewRomanPSMT"/>
          <w:color w:val="000000"/>
          <w:sz w:val="28"/>
          <w:szCs w:val="28"/>
          <w:lang w:eastAsia="zh-CN"/>
        </w:rPr>
      </w:pPr>
      <w:r w:rsidRPr="00172F70">
        <w:rPr>
          <w:rFonts w:eastAsia="TimesNewRomanPSMT"/>
          <w:color w:val="000000"/>
          <w:sz w:val="28"/>
          <w:szCs w:val="28"/>
          <w:lang w:eastAsia="zh-CN"/>
        </w:rPr>
        <w:t>Finally, I worked closely with other members of the group to connect the backend of the project to the deployed contract. This involved using Ether.js to interact with the contract functions and ensure that all the necessary data was being passed between the contract and the frontend.</w:t>
      </w:r>
    </w:p>
    <w:p w14:paraId="35A792D6" w14:textId="77777777" w:rsidR="00C63AFB" w:rsidRPr="00172F70" w:rsidRDefault="00C63AFB" w:rsidP="00C63AFB">
      <w:pPr>
        <w:widowControl/>
        <w:jc w:val="both"/>
        <w:rPr>
          <w:rFonts w:eastAsia="TimesNewRomanPSMT"/>
          <w:color w:val="000000"/>
          <w:sz w:val="28"/>
          <w:szCs w:val="28"/>
          <w:lang w:eastAsia="zh-CN"/>
        </w:rPr>
      </w:pPr>
    </w:p>
    <w:p w14:paraId="78B8DF66" w14:textId="77777777" w:rsidR="00C63AFB" w:rsidRPr="00172F70" w:rsidRDefault="00C63AFB" w:rsidP="00C63AFB">
      <w:pPr>
        <w:widowControl/>
        <w:jc w:val="both"/>
        <w:rPr>
          <w:rFonts w:eastAsia="TimesNewRomanPSMT"/>
          <w:color w:val="000000"/>
          <w:sz w:val="28"/>
          <w:szCs w:val="28"/>
          <w:lang w:eastAsia="zh-CN"/>
        </w:rPr>
      </w:pPr>
      <w:r w:rsidRPr="00172F70">
        <w:rPr>
          <w:rFonts w:eastAsia="TimesNewRomanPS-BoldMT"/>
          <w:b/>
          <w:color w:val="000000"/>
          <w:sz w:val="28"/>
          <w:szCs w:val="28"/>
          <w:lang w:eastAsia="zh-CN" w:bidi="ar"/>
        </w:rPr>
        <w:t xml:space="preserve">Individual contribution to project report preparation: </w:t>
      </w:r>
      <w:r w:rsidRPr="00172F70">
        <w:rPr>
          <w:rFonts w:eastAsia="TimesNewRomanPSMT"/>
          <w:color w:val="000000"/>
          <w:sz w:val="28"/>
          <w:szCs w:val="28"/>
          <w:lang w:eastAsia="zh-CN"/>
        </w:rPr>
        <w:t>As a member of the project group, my contribution to the project report was focused on providing the backend report. Specifically, I was responsible for outlining the architecture and logic of the smart contract, as well as providing detailed descriptions of the functions and variables used in the contract.</w:t>
      </w:r>
    </w:p>
    <w:p w14:paraId="675F4D14" w14:textId="77777777" w:rsidR="00C63AFB" w:rsidRPr="00172F70" w:rsidRDefault="00C63AFB" w:rsidP="00C63AFB">
      <w:pPr>
        <w:widowControl/>
        <w:jc w:val="both"/>
        <w:rPr>
          <w:rFonts w:eastAsia="TimesNewRomanPSMT"/>
          <w:color w:val="000000"/>
          <w:sz w:val="28"/>
          <w:szCs w:val="28"/>
          <w:lang w:eastAsia="zh-CN"/>
        </w:rPr>
      </w:pPr>
    </w:p>
    <w:p w14:paraId="4E1CF060" w14:textId="77777777" w:rsidR="00C63AFB" w:rsidRPr="00172F70" w:rsidRDefault="00C63AFB" w:rsidP="00C63AFB">
      <w:pPr>
        <w:widowControl/>
        <w:jc w:val="both"/>
        <w:rPr>
          <w:rFonts w:eastAsia="TimesNewRomanPSMT"/>
          <w:color w:val="000000"/>
          <w:sz w:val="28"/>
          <w:szCs w:val="28"/>
          <w:lang w:eastAsia="zh-CN"/>
        </w:rPr>
      </w:pPr>
      <w:r w:rsidRPr="00172F70">
        <w:rPr>
          <w:rFonts w:eastAsia="TimesNewRomanPSMT"/>
          <w:color w:val="000000"/>
          <w:sz w:val="28"/>
          <w:szCs w:val="28"/>
          <w:lang w:eastAsia="zh-CN"/>
        </w:rPr>
        <w:t>After the initial planning phase was complete, I created a detailed report outlining the back end of the project. This report included a detailed description of each of the functions and variables used in the smart contract, as well as a step-by-step explanation of how they worked together to achieve the desired outcome.</w:t>
      </w:r>
    </w:p>
    <w:p w14:paraId="473E733C" w14:textId="77777777" w:rsidR="0073640A" w:rsidRPr="00172F70" w:rsidRDefault="0073640A">
      <w:pPr>
        <w:pStyle w:val="BodyText"/>
      </w:pPr>
    </w:p>
    <w:p w14:paraId="41D78EE7" w14:textId="77777777" w:rsidR="0073640A" w:rsidRPr="00172F70" w:rsidRDefault="0073640A">
      <w:pPr>
        <w:pStyle w:val="BodyText"/>
      </w:pPr>
    </w:p>
    <w:p w14:paraId="0592000D" w14:textId="77777777" w:rsidR="0073640A" w:rsidRPr="00172F70" w:rsidRDefault="0073640A">
      <w:pPr>
        <w:pStyle w:val="BodyText"/>
      </w:pPr>
    </w:p>
    <w:p w14:paraId="4D1894D1" w14:textId="77777777" w:rsidR="0073640A" w:rsidRPr="00172F70" w:rsidRDefault="0073640A">
      <w:pPr>
        <w:pStyle w:val="BodyText"/>
        <w:spacing w:before="10"/>
      </w:pPr>
    </w:p>
    <w:p w14:paraId="4311E234" w14:textId="77777777" w:rsidR="0073640A" w:rsidRPr="00172F70" w:rsidRDefault="00000000">
      <w:pPr>
        <w:tabs>
          <w:tab w:val="left" w:pos="6133"/>
        </w:tabs>
        <w:spacing w:before="89"/>
        <w:ind w:left="177"/>
        <w:rPr>
          <w:sz w:val="28"/>
          <w:szCs w:val="28"/>
        </w:rPr>
      </w:pPr>
      <w:r w:rsidRPr="00172F70">
        <w:rPr>
          <w:w w:val="110"/>
          <w:sz w:val="28"/>
          <w:szCs w:val="28"/>
        </w:rPr>
        <w:t>Full Signature</w:t>
      </w:r>
      <w:r w:rsidRPr="00172F70">
        <w:rPr>
          <w:spacing w:val="27"/>
          <w:w w:val="110"/>
          <w:sz w:val="28"/>
          <w:szCs w:val="28"/>
        </w:rPr>
        <w:t xml:space="preserve"> </w:t>
      </w:r>
      <w:r w:rsidRPr="00172F70">
        <w:rPr>
          <w:w w:val="110"/>
          <w:sz w:val="28"/>
          <w:szCs w:val="28"/>
        </w:rPr>
        <w:t>of</w:t>
      </w:r>
      <w:r w:rsidRPr="00172F70">
        <w:rPr>
          <w:spacing w:val="5"/>
          <w:w w:val="110"/>
          <w:sz w:val="28"/>
          <w:szCs w:val="28"/>
        </w:rPr>
        <w:t xml:space="preserve"> </w:t>
      </w:r>
      <w:r w:rsidRPr="00172F70">
        <w:rPr>
          <w:w w:val="110"/>
          <w:sz w:val="28"/>
          <w:szCs w:val="28"/>
        </w:rPr>
        <w:t>Supervisor:</w:t>
      </w:r>
      <w:r w:rsidRPr="00172F70">
        <w:rPr>
          <w:w w:val="110"/>
          <w:sz w:val="28"/>
          <w:szCs w:val="28"/>
        </w:rPr>
        <w:tab/>
        <w:t>Full signature of the</w:t>
      </w:r>
      <w:r w:rsidRPr="00172F70">
        <w:rPr>
          <w:spacing w:val="41"/>
          <w:w w:val="110"/>
          <w:sz w:val="28"/>
          <w:szCs w:val="28"/>
        </w:rPr>
        <w:t xml:space="preserve"> </w:t>
      </w:r>
      <w:r w:rsidRPr="00172F70">
        <w:rPr>
          <w:w w:val="110"/>
          <w:sz w:val="28"/>
          <w:szCs w:val="28"/>
        </w:rPr>
        <w:t>student:</w:t>
      </w:r>
    </w:p>
    <w:p w14:paraId="201FBB49" w14:textId="77777777" w:rsidR="0073640A" w:rsidRDefault="0073640A">
      <w:pPr>
        <w:pStyle w:val="BodyText"/>
      </w:pPr>
    </w:p>
    <w:p w14:paraId="7C60A38D" w14:textId="77777777" w:rsidR="00172F70" w:rsidRDefault="00172F70">
      <w:pPr>
        <w:pStyle w:val="BodyText"/>
        <w:rPr>
          <w:sz w:val="20"/>
        </w:rPr>
      </w:pPr>
    </w:p>
    <w:p w14:paraId="226F55BB" w14:textId="77777777" w:rsidR="0073640A" w:rsidRDefault="00AA430B">
      <w:pPr>
        <w:pStyle w:val="BodyText"/>
        <w:spacing w:line="20" w:lineRule="exact"/>
        <w:ind w:left="187"/>
        <w:rPr>
          <w:sz w:val="2"/>
        </w:rPr>
      </w:pPr>
      <w:r>
        <w:rPr>
          <w:noProof/>
          <w:sz w:val="2"/>
        </w:rPr>
        <mc:AlternateContent>
          <mc:Choice Requires="wpg">
            <w:drawing>
              <wp:inline distT="0" distB="0" distL="0" distR="0" wp14:anchorId="1E2A859F" wp14:editId="6054FA1A">
                <wp:extent cx="5792470" cy="6350"/>
                <wp:effectExtent l="13335" t="4445" r="13970" b="8255"/>
                <wp:docPr id="47"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48" name="Line 41"/>
                        <wps:cNvCnPr>
                          <a:cxnSpLocks noChangeShapeType="1"/>
                        </wps:cNvCnPr>
                        <wps:spPr bwMode="auto">
                          <a:xfrm>
                            <a:off x="0" y="5"/>
                            <a:ext cx="9122" cy="0"/>
                          </a:xfrm>
                          <a:prstGeom prst="line">
                            <a:avLst/>
                          </a:prstGeom>
                          <a:noFill/>
                          <a:ln w="6059">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4BEC99C" id="Group 40"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">
                <v:line id="Line 41" o:spid="_x0000_s1027" style="position:absolute;visibility:visible;mso-wrap-style:square" from="0,5" to="91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" strokeweight=".16831mm"/>
                <w10:anchorlock/>
              </v:group>
            </w:pict>
          </mc:Fallback>
        </mc:AlternateContent>
      </w:r>
    </w:p>
    <w:p w14:paraId="2438A401" w14:textId="77777777" w:rsidR="0073640A" w:rsidRDefault="0073640A">
      <w:pPr>
        <w:pStyle w:val="BodyText"/>
        <w:spacing w:before="9"/>
        <w:rPr>
          <w:sz w:val="9"/>
        </w:rPr>
      </w:pPr>
    </w:p>
    <w:p w14:paraId="2BF86F44" w14:textId="77777777" w:rsidR="00AD4020" w:rsidRDefault="00AD4020" w:rsidP="00AD4020">
      <w:pPr>
        <w:pStyle w:val="BodyText"/>
        <w:spacing w:before="87" w:line="242" w:lineRule="auto"/>
        <w:ind w:left="649" w:right="3464" w:firstLineChars="1050" w:firstLine="2951"/>
        <w:jc w:val="both"/>
      </w:pPr>
      <w:r>
        <w:rPr>
          <w:b/>
        </w:rPr>
        <w:t>Voting App</w:t>
      </w:r>
    </w:p>
    <w:p w14:paraId="74D14051" w14:textId="77777777" w:rsidR="00C63AFB" w:rsidRDefault="00C63AFB" w:rsidP="00C63AFB">
      <w:pPr>
        <w:pStyle w:val="BodyText"/>
        <w:spacing w:before="87" w:line="242" w:lineRule="auto"/>
        <w:ind w:right="3464" w:firstLineChars="1050" w:firstLine="2940"/>
        <w:jc w:val="both"/>
      </w:pPr>
      <w:r>
        <w:t>PRAKHAR BHARDWAJ</w:t>
      </w:r>
    </w:p>
    <w:p w14:paraId="1A9D619C" w14:textId="77777777" w:rsidR="00C63AFB" w:rsidRDefault="00C63AFB" w:rsidP="00C63AFB">
      <w:pPr>
        <w:pStyle w:val="BodyText"/>
        <w:spacing w:before="87" w:line="242" w:lineRule="auto"/>
        <w:ind w:left="3414" w:right="3464" w:firstLineChars="200" w:firstLine="560"/>
        <w:jc w:val="both"/>
      </w:pPr>
      <w:r>
        <w:t>2029063</w:t>
      </w:r>
    </w:p>
    <w:p w14:paraId="22B64CA7" w14:textId="77777777" w:rsidR="00C63AFB" w:rsidRDefault="00C63AFB" w:rsidP="00C63AFB">
      <w:pPr>
        <w:pStyle w:val="BodyText"/>
        <w:spacing w:before="4"/>
        <w:rPr>
          <w:sz w:val="22"/>
        </w:rPr>
      </w:pPr>
    </w:p>
    <w:p w14:paraId="46A7783C" w14:textId="77777777" w:rsidR="00C63AFB" w:rsidRPr="00C63AFB" w:rsidRDefault="00C63AFB" w:rsidP="00C63AFB">
      <w:pPr>
        <w:spacing w:before="95" w:line="232" w:lineRule="auto"/>
        <w:ind w:left="177" w:right="207" w:firstLine="2"/>
        <w:jc w:val="both"/>
        <w:rPr>
          <w:sz w:val="28"/>
          <w:szCs w:val="28"/>
        </w:rPr>
      </w:pPr>
      <w:r w:rsidRPr="00C63AFB">
        <w:rPr>
          <w:b/>
          <w:sz w:val="28"/>
          <w:szCs w:val="28"/>
        </w:rPr>
        <w:t xml:space="preserve">Abstract: </w:t>
      </w:r>
      <w:r w:rsidR="00E2692C">
        <w:rPr>
          <w:sz w:val="28"/>
          <w:szCs w:val="28"/>
        </w:rPr>
        <w:t>This project aimed</w:t>
      </w:r>
      <w:r w:rsidRPr="00C63AFB">
        <w:rPr>
          <w:sz w:val="28"/>
          <w:szCs w:val="28"/>
        </w:rPr>
        <w:t xml:space="preserve"> to develop a secure and transparent voting application using blockchain technology. The application uses a decentralized network of nodes that are responsible for verifying and recording each vote on the blockchain, ensuring that the voting process is tamper-proof and transparent. The application provides a user-friendly interface for voters to cast their votes, and for election administrators to manage the voting process.</w:t>
      </w:r>
    </w:p>
    <w:p w14:paraId="21BC8046" w14:textId="77777777" w:rsidR="00C63AFB" w:rsidRPr="00C63AFB" w:rsidRDefault="00C63AFB" w:rsidP="00C63AFB">
      <w:pPr>
        <w:pStyle w:val="BodyText"/>
        <w:spacing w:before="1"/>
      </w:pPr>
    </w:p>
    <w:p w14:paraId="5791B52D" w14:textId="77777777" w:rsidR="00C63AFB" w:rsidRPr="00C63AFB" w:rsidRDefault="00C63AFB" w:rsidP="00C63AFB">
      <w:pPr>
        <w:spacing w:before="1" w:line="232" w:lineRule="auto"/>
        <w:ind w:left="177" w:right="210" w:firstLine="3"/>
        <w:jc w:val="both"/>
        <w:rPr>
          <w:sz w:val="28"/>
          <w:szCs w:val="28"/>
        </w:rPr>
      </w:pPr>
      <w:r w:rsidRPr="00C63AFB">
        <w:rPr>
          <w:b/>
          <w:sz w:val="28"/>
          <w:szCs w:val="28"/>
        </w:rPr>
        <w:t>Individual contribution and</w:t>
      </w:r>
      <w:r w:rsidR="00E2692C">
        <w:rPr>
          <w:b/>
          <w:sz w:val="28"/>
          <w:szCs w:val="28"/>
        </w:rPr>
        <w:t xml:space="preserve"> </w:t>
      </w:r>
      <w:r w:rsidRPr="00C63AFB">
        <w:rPr>
          <w:b/>
          <w:sz w:val="28"/>
          <w:szCs w:val="28"/>
        </w:rPr>
        <w:t xml:space="preserve">findings:  </w:t>
      </w:r>
      <w:r w:rsidRPr="00C63AFB">
        <w:rPr>
          <w:sz w:val="28"/>
          <w:szCs w:val="28"/>
        </w:rPr>
        <w:t xml:space="preserve">I integrated Firebase into the project, configuring authentication and establishing the database structure for optimal organization of voting-related data. Utilizing React hooks such as </w:t>
      </w:r>
      <w:proofErr w:type="spellStart"/>
      <w:r w:rsidRPr="00C63AFB">
        <w:rPr>
          <w:sz w:val="28"/>
          <w:szCs w:val="28"/>
        </w:rPr>
        <w:t>useState</w:t>
      </w:r>
      <w:proofErr w:type="spellEnd"/>
      <w:r w:rsidRPr="00C63AFB">
        <w:rPr>
          <w:sz w:val="28"/>
          <w:szCs w:val="28"/>
        </w:rPr>
        <w:t xml:space="preserve"> and </w:t>
      </w:r>
      <w:proofErr w:type="spellStart"/>
      <w:r w:rsidRPr="00C63AFB">
        <w:rPr>
          <w:sz w:val="28"/>
          <w:szCs w:val="28"/>
        </w:rPr>
        <w:t>useEffect</w:t>
      </w:r>
      <w:proofErr w:type="spellEnd"/>
      <w:r w:rsidRPr="00C63AFB">
        <w:rPr>
          <w:sz w:val="28"/>
          <w:szCs w:val="28"/>
        </w:rPr>
        <w:t xml:space="preserve">, I streamlined development and improved the user interface. For instance, I managed </w:t>
      </w:r>
      <w:r w:rsidR="00E2692C">
        <w:rPr>
          <w:sz w:val="28"/>
          <w:szCs w:val="28"/>
        </w:rPr>
        <w:t xml:space="preserve">the </w:t>
      </w:r>
      <w:r w:rsidRPr="00C63AFB">
        <w:rPr>
          <w:sz w:val="28"/>
          <w:szCs w:val="28"/>
        </w:rPr>
        <w:t xml:space="preserve">user authentication state efficiently using the </w:t>
      </w:r>
      <w:proofErr w:type="spellStart"/>
      <w:r w:rsidRPr="00C63AFB">
        <w:rPr>
          <w:sz w:val="28"/>
          <w:szCs w:val="28"/>
        </w:rPr>
        <w:t>useState</w:t>
      </w:r>
      <w:proofErr w:type="spellEnd"/>
      <w:r w:rsidRPr="00C63AFB">
        <w:rPr>
          <w:sz w:val="28"/>
          <w:szCs w:val="28"/>
        </w:rPr>
        <w:t xml:space="preserve"> hook and fetched real-time data from Firebase using the </w:t>
      </w:r>
      <w:proofErr w:type="spellStart"/>
      <w:r>
        <w:rPr>
          <w:sz w:val="28"/>
          <w:szCs w:val="28"/>
        </w:rPr>
        <w:t>useeffect</w:t>
      </w:r>
      <w:proofErr w:type="spellEnd"/>
      <w:r w:rsidRPr="00C63AFB">
        <w:rPr>
          <w:sz w:val="28"/>
          <w:szCs w:val="28"/>
        </w:rPr>
        <w:t xml:space="preserve"> hook. Additionally, I implemented dynamic form handling using React hooks, managing form inputs and ensuring data integrity through validation logic. These contributions enhanced the responsiveness, user experience, and intuitive nature of the voting system.</w:t>
      </w:r>
    </w:p>
    <w:p w14:paraId="0BE05E96" w14:textId="77777777" w:rsidR="00C63AFB" w:rsidRPr="00C63AFB" w:rsidRDefault="00C63AFB" w:rsidP="00C63AFB">
      <w:pPr>
        <w:pStyle w:val="BodyText"/>
      </w:pPr>
    </w:p>
    <w:p w14:paraId="39994ECC" w14:textId="77777777" w:rsidR="00C63AFB" w:rsidRPr="00C63AFB" w:rsidRDefault="00C63AFB" w:rsidP="00C63AFB">
      <w:pPr>
        <w:pStyle w:val="BodyText"/>
        <w:spacing w:before="1"/>
      </w:pPr>
    </w:p>
    <w:p w14:paraId="4970CBB0" w14:textId="77777777" w:rsidR="00C63AFB" w:rsidRPr="00C63AFB" w:rsidRDefault="00C63AFB" w:rsidP="00C63AFB">
      <w:pPr>
        <w:spacing w:line="230" w:lineRule="auto"/>
        <w:ind w:left="176" w:right="207" w:firstLine="3"/>
        <w:jc w:val="both"/>
        <w:rPr>
          <w:sz w:val="28"/>
          <w:szCs w:val="28"/>
        </w:rPr>
      </w:pPr>
      <w:r w:rsidRPr="00C63AFB">
        <w:rPr>
          <w:b/>
          <w:sz w:val="28"/>
          <w:szCs w:val="28"/>
        </w:rPr>
        <w:t xml:space="preserve">Individual contribution </w:t>
      </w:r>
      <w:r>
        <w:rPr>
          <w:b/>
          <w:sz w:val="28"/>
          <w:szCs w:val="28"/>
        </w:rPr>
        <w:t>to</w:t>
      </w:r>
      <w:r w:rsidRPr="00C63AFB">
        <w:rPr>
          <w:b/>
          <w:sz w:val="28"/>
          <w:szCs w:val="28"/>
        </w:rPr>
        <w:t xml:space="preserve"> </w:t>
      </w:r>
      <w:r w:rsidRPr="00C63AFB">
        <w:rPr>
          <w:b/>
          <w:bCs/>
          <w:sz w:val="28"/>
          <w:szCs w:val="28"/>
        </w:rPr>
        <w:t xml:space="preserve">project </w:t>
      </w:r>
      <w:r w:rsidRPr="00C63AFB">
        <w:rPr>
          <w:b/>
          <w:sz w:val="28"/>
          <w:szCs w:val="28"/>
        </w:rPr>
        <w:t xml:space="preserve">presentation and demonstration: </w:t>
      </w:r>
      <w:r w:rsidRPr="00C63AFB">
        <w:rPr>
          <w:sz w:val="28"/>
          <w:szCs w:val="28"/>
        </w:rPr>
        <w:t xml:space="preserve">I played a role in creating the System Requirements Specification (SRS) section of the report. I actively participated in </w:t>
      </w:r>
      <w:r>
        <w:rPr>
          <w:sz w:val="28"/>
          <w:szCs w:val="28"/>
        </w:rPr>
        <w:t>requirement-gathering</w:t>
      </w:r>
      <w:r w:rsidRPr="00C63AFB">
        <w:rPr>
          <w:sz w:val="28"/>
          <w:szCs w:val="28"/>
        </w:rPr>
        <w:t xml:space="preserve"> sessions and collaborated with team members to define the system's functionalities. I also identified and documented the limitations and shortcomings of the voting system</w:t>
      </w:r>
    </w:p>
    <w:p w14:paraId="07430824" w14:textId="77777777" w:rsidR="00C63AFB" w:rsidRDefault="00C63AFB" w:rsidP="00C63AFB">
      <w:pPr>
        <w:pStyle w:val="BodyText"/>
        <w:rPr>
          <w:sz w:val="20"/>
        </w:rPr>
      </w:pPr>
    </w:p>
    <w:p w14:paraId="319C0174" w14:textId="77777777" w:rsidR="00C63AFB" w:rsidRDefault="00C63AFB" w:rsidP="00C63AFB">
      <w:pPr>
        <w:pStyle w:val="BodyText"/>
        <w:rPr>
          <w:sz w:val="20"/>
        </w:rPr>
      </w:pPr>
    </w:p>
    <w:p w14:paraId="48F097B5" w14:textId="77777777" w:rsidR="00C63AFB" w:rsidRDefault="00C63AFB" w:rsidP="00C63AFB">
      <w:pPr>
        <w:pStyle w:val="BodyText"/>
        <w:rPr>
          <w:sz w:val="20"/>
        </w:rPr>
      </w:pPr>
    </w:p>
    <w:p w14:paraId="50F8C90E" w14:textId="77777777" w:rsidR="00C63AFB" w:rsidRDefault="00C63AFB" w:rsidP="00C63AFB">
      <w:pPr>
        <w:pStyle w:val="BodyText"/>
        <w:rPr>
          <w:sz w:val="20"/>
        </w:rPr>
      </w:pPr>
    </w:p>
    <w:p w14:paraId="7345F0CE" w14:textId="77777777" w:rsidR="00C63AFB" w:rsidRDefault="00C63AFB" w:rsidP="00C63AFB">
      <w:pPr>
        <w:pStyle w:val="BodyText"/>
        <w:spacing w:before="10"/>
        <w:rPr>
          <w:sz w:val="26"/>
        </w:rPr>
      </w:pPr>
    </w:p>
    <w:p w14:paraId="5D33FD0E" w14:textId="77777777" w:rsidR="00C63AFB" w:rsidRDefault="00C63AFB" w:rsidP="00C63AFB">
      <w:pPr>
        <w:tabs>
          <w:tab w:val="left" w:pos="6133"/>
        </w:tabs>
        <w:spacing w:before="89"/>
        <w:ind w:left="177"/>
        <w:rPr>
          <w:sz w:val="25"/>
        </w:rPr>
      </w:pPr>
      <w:r>
        <w:rPr>
          <w:w w:val="110"/>
          <w:sz w:val="25"/>
        </w:rPr>
        <w:t>Full Signature</w:t>
      </w:r>
      <w:r>
        <w:rPr>
          <w:spacing w:val="27"/>
          <w:w w:val="110"/>
          <w:sz w:val="25"/>
        </w:rPr>
        <w:t xml:space="preserve"> </w:t>
      </w:r>
      <w:r>
        <w:rPr>
          <w:w w:val="110"/>
          <w:sz w:val="25"/>
        </w:rPr>
        <w:t>of</w:t>
      </w:r>
      <w:r>
        <w:rPr>
          <w:spacing w:val="5"/>
          <w:w w:val="110"/>
          <w:sz w:val="25"/>
        </w:rPr>
        <w:t xml:space="preserve"> </w:t>
      </w:r>
      <w:r>
        <w:rPr>
          <w:w w:val="110"/>
          <w:sz w:val="25"/>
        </w:rPr>
        <w:t>Supervisor:</w:t>
      </w:r>
      <w:r>
        <w:rPr>
          <w:w w:val="110"/>
          <w:sz w:val="25"/>
        </w:rPr>
        <w:tab/>
        <w:t>Full signature of the</w:t>
      </w:r>
      <w:r>
        <w:rPr>
          <w:spacing w:val="41"/>
          <w:w w:val="110"/>
          <w:sz w:val="25"/>
        </w:rPr>
        <w:t xml:space="preserve"> </w:t>
      </w:r>
      <w:r>
        <w:rPr>
          <w:w w:val="110"/>
          <w:sz w:val="25"/>
        </w:rPr>
        <w:t>student:</w:t>
      </w:r>
    </w:p>
    <w:p w14:paraId="2E7FE36B" w14:textId="77777777" w:rsidR="0073640A" w:rsidRDefault="0073640A">
      <w:pPr>
        <w:rPr>
          <w:sz w:val="27"/>
        </w:rPr>
      </w:pPr>
    </w:p>
    <w:p w14:paraId="7B4457D5" w14:textId="77777777" w:rsidR="00983AF9" w:rsidRDefault="00983AF9">
      <w:pPr>
        <w:rPr>
          <w:sz w:val="27"/>
        </w:rPr>
      </w:pPr>
    </w:p>
    <w:p w14:paraId="07EA9007" w14:textId="77777777" w:rsidR="00983AF9" w:rsidRDefault="00983AF9">
      <w:pPr>
        <w:rPr>
          <w:sz w:val="27"/>
        </w:rPr>
      </w:pPr>
    </w:p>
    <w:p w14:paraId="4CA40395" w14:textId="77777777" w:rsidR="00983AF9" w:rsidRDefault="00983AF9">
      <w:pPr>
        <w:rPr>
          <w:sz w:val="27"/>
        </w:rPr>
      </w:pPr>
    </w:p>
    <w:p w14:paraId="4B2A36F5" w14:textId="77777777" w:rsidR="00983AF9" w:rsidRDefault="00983AF9">
      <w:pPr>
        <w:rPr>
          <w:sz w:val="27"/>
        </w:rPr>
      </w:pPr>
    </w:p>
    <w:p w14:paraId="2D8B27F3" w14:textId="77777777" w:rsidR="00983AF9" w:rsidRDefault="00983AF9">
      <w:pPr>
        <w:rPr>
          <w:sz w:val="27"/>
        </w:rPr>
      </w:pPr>
    </w:p>
    <w:p w14:paraId="4E88720A" w14:textId="77777777" w:rsidR="00983AF9" w:rsidRDefault="00983AF9">
      <w:pPr>
        <w:rPr>
          <w:sz w:val="27"/>
        </w:rPr>
      </w:pPr>
    </w:p>
    <w:p w14:paraId="638BBE86" w14:textId="77777777" w:rsidR="00983AF9" w:rsidRDefault="00983AF9">
      <w:pPr>
        <w:rPr>
          <w:sz w:val="27"/>
        </w:rPr>
      </w:pPr>
    </w:p>
    <w:p w14:paraId="0319132B" w14:textId="77777777" w:rsidR="00983AF9" w:rsidRDefault="00983AF9">
      <w:pPr>
        <w:rPr>
          <w:sz w:val="27"/>
        </w:rPr>
      </w:pPr>
    </w:p>
    <w:p w14:paraId="74010F17" w14:textId="77777777" w:rsidR="00983AF9" w:rsidRDefault="00983AF9">
      <w:pPr>
        <w:rPr>
          <w:sz w:val="27"/>
        </w:rPr>
      </w:pPr>
    </w:p>
    <w:p w14:paraId="67ACE795" w14:textId="77777777" w:rsidR="00983AF9" w:rsidRDefault="00983AF9">
      <w:pPr>
        <w:rPr>
          <w:sz w:val="27"/>
        </w:rPr>
      </w:pPr>
    </w:p>
    <w:p w14:paraId="6F3D2434" w14:textId="77777777" w:rsidR="00983AF9" w:rsidRDefault="00983AF9">
      <w:pPr>
        <w:rPr>
          <w:sz w:val="27"/>
        </w:rPr>
      </w:pPr>
    </w:p>
    <w:p w14:paraId="17A2E05F" w14:textId="77777777" w:rsidR="00983AF9" w:rsidRDefault="00983AF9">
      <w:pPr>
        <w:rPr>
          <w:sz w:val="27"/>
        </w:rPr>
      </w:pPr>
    </w:p>
    <w:p w14:paraId="5E864B31" w14:textId="77777777" w:rsidR="00983AF9" w:rsidRDefault="00983AF9">
      <w:pPr>
        <w:rPr>
          <w:sz w:val="27"/>
        </w:rPr>
      </w:pPr>
    </w:p>
    <w:p w14:paraId="60FF76DB" w14:textId="77777777" w:rsidR="00983AF9" w:rsidRDefault="00983AF9">
      <w:pPr>
        <w:rPr>
          <w:sz w:val="27"/>
        </w:rPr>
      </w:pPr>
    </w:p>
    <w:p w14:paraId="437FAA84" w14:textId="77777777" w:rsidR="00983AF9" w:rsidRDefault="00983AF9">
      <w:pPr>
        <w:rPr>
          <w:sz w:val="27"/>
        </w:rPr>
      </w:pPr>
    </w:p>
    <w:p w14:paraId="13BD6691" w14:textId="77777777" w:rsidR="00983AF9" w:rsidRDefault="00983AF9">
      <w:pPr>
        <w:rPr>
          <w:sz w:val="27"/>
        </w:rPr>
        <w:sectPr w:rsidR="00983AF9">
          <w:headerReference w:type="default" r:id="rId49"/>
          <w:footerReference w:type="default" r:id="rId50"/>
          <w:pgSz w:w="11900" w:h="16840"/>
          <w:pgMar w:top="1180" w:right="1180" w:bottom="1120" w:left="1220" w:header="934" w:footer="932" w:gutter="0"/>
          <w:pgBorders w:offsetFrom="page">
            <w:top w:val="single" w:sz="8" w:space="20" w:color="000000"/>
            <w:left w:val="single" w:sz="8" w:space="13" w:color="000000"/>
            <w:bottom w:val="single" w:sz="8" w:space="19" w:color="000000"/>
            <w:right w:val="single" w:sz="8" w:space="13" w:color="000000"/>
          </w:pgBorders>
          <w:cols w:space="720"/>
        </w:sectPr>
      </w:pPr>
    </w:p>
    <w:p w14:paraId="64148FA2" w14:textId="77777777" w:rsidR="0073640A" w:rsidRDefault="0073640A">
      <w:pPr>
        <w:pStyle w:val="BodyText"/>
        <w:spacing w:before="3"/>
        <w:rPr>
          <w:sz w:val="14"/>
        </w:rPr>
      </w:pPr>
    </w:p>
    <w:p w14:paraId="03D71438" w14:textId="77777777" w:rsidR="0073640A" w:rsidRDefault="00000000">
      <w:pPr>
        <w:pStyle w:val="Heading3"/>
        <w:spacing w:before="93" w:line="367" w:lineRule="exact"/>
        <w:ind w:right="575"/>
        <w:jc w:val="center"/>
      </w:pPr>
      <w:r>
        <w:t>TURNITIN PLAGIARISM REPORT</w:t>
      </w:r>
    </w:p>
    <w:p w14:paraId="6D2F5E11" w14:textId="77777777" w:rsidR="0073640A" w:rsidRDefault="00000000">
      <w:pPr>
        <w:spacing w:line="242" w:lineRule="auto"/>
        <w:ind w:left="528" w:right="593"/>
        <w:jc w:val="center"/>
        <w:rPr>
          <w:sz w:val="32"/>
        </w:rPr>
      </w:pPr>
      <w:r>
        <w:rPr>
          <w:w w:val="105"/>
          <w:sz w:val="32"/>
        </w:rPr>
        <w:t>(This report is mandatory for all the projects and plagiarism must be below</w:t>
      </w:r>
      <w:r>
        <w:rPr>
          <w:spacing w:val="36"/>
          <w:w w:val="105"/>
          <w:sz w:val="32"/>
        </w:rPr>
        <w:t xml:space="preserve"> </w:t>
      </w:r>
      <w:r>
        <w:rPr>
          <w:w w:val="105"/>
          <w:sz w:val="32"/>
        </w:rPr>
        <w:t>25%)</w:t>
      </w:r>
    </w:p>
    <w:p w14:paraId="4D389515" w14:textId="77777777" w:rsidR="0073640A" w:rsidRDefault="0073640A">
      <w:pPr>
        <w:pStyle w:val="BodyText"/>
        <w:spacing w:before="2"/>
        <w:rPr>
          <w:sz w:val="51"/>
        </w:rPr>
      </w:pPr>
    </w:p>
    <w:p w14:paraId="0EBC177B" w14:textId="77777777" w:rsidR="0073640A" w:rsidRDefault="0073640A">
      <w:pPr>
        <w:pStyle w:val="BodyText"/>
        <w:rPr>
          <w:rFonts w:ascii="Arial"/>
          <w:sz w:val="20"/>
        </w:rPr>
      </w:pPr>
    </w:p>
    <w:p w14:paraId="60DD7CC8" w14:textId="77777777" w:rsidR="0073640A" w:rsidRDefault="0073640A">
      <w:pPr>
        <w:pStyle w:val="BodyText"/>
        <w:spacing w:before="8"/>
        <w:rPr>
          <w:rFonts w:ascii="Arial"/>
          <w:sz w:val="29"/>
        </w:rPr>
      </w:pPr>
    </w:p>
    <w:p w14:paraId="2C090037" w14:textId="77777777" w:rsidR="0073640A" w:rsidRDefault="00AA430B">
      <w:pPr>
        <w:tabs>
          <w:tab w:val="right" w:pos="8914"/>
        </w:tabs>
        <w:spacing w:before="89"/>
        <w:ind w:left="180"/>
        <w:rPr>
          <w:sz w:val="20"/>
        </w:rPr>
      </w:pPr>
      <w:r>
        <w:rPr>
          <w:noProof/>
        </w:rPr>
        <mc:AlternateContent>
          <mc:Choice Requires="wps">
            <w:drawing>
              <wp:anchor distT="0" distB="0" distL="114300" distR="114300" simplePos="0" relativeHeight="251650048" behindDoc="0" locked="0" layoutInCell="1" allowOverlap="1" wp14:anchorId="370BB361" wp14:editId="56ED5459">
                <wp:simplePos x="0" y="0"/>
                <wp:positionH relativeFrom="page">
                  <wp:posOffset>896620</wp:posOffset>
                </wp:positionH>
                <wp:positionV relativeFrom="paragraph">
                  <wp:posOffset>208280</wp:posOffset>
                </wp:positionV>
                <wp:extent cx="5791835" cy="0"/>
                <wp:effectExtent l="0" t="0" r="0" b="0"/>
                <wp:wrapNone/>
                <wp:docPr id="46"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1835" cy="0"/>
                        </a:xfrm>
                        <a:prstGeom prst="line">
                          <a:avLst/>
                        </a:prstGeom>
                        <a:noFill/>
                        <a:ln w="6059">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E8B820" id="Line 51"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70.6pt,16.4pt" to="526.6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" strokeweight=".16831mm">
                <w10:wrap anchorx="page"/>
              </v:line>
            </w:pict>
          </mc:Fallback>
        </mc:AlternateContent>
      </w:r>
      <w:r w:rsidR="00000000">
        <w:rPr>
          <w:i/>
          <w:sz w:val="23"/>
        </w:rPr>
        <w:t xml:space="preserve">School </w:t>
      </w:r>
      <w:proofErr w:type="gramStart"/>
      <w:r w:rsidR="00000000">
        <w:rPr>
          <w:i/>
          <w:sz w:val="23"/>
        </w:rPr>
        <w:t>o[</w:t>
      </w:r>
      <w:proofErr w:type="gramEnd"/>
      <w:r w:rsidR="00000000">
        <w:rPr>
          <w:i/>
          <w:sz w:val="23"/>
        </w:rPr>
        <w:t>Computer Engineering,</w:t>
      </w:r>
      <w:r w:rsidR="00000000">
        <w:rPr>
          <w:i/>
          <w:spacing w:val="42"/>
          <w:sz w:val="23"/>
        </w:rPr>
        <w:t xml:space="preserve"> </w:t>
      </w:r>
      <w:r w:rsidR="00000000">
        <w:rPr>
          <w:i/>
          <w:sz w:val="23"/>
        </w:rPr>
        <w:t>KIIT,</w:t>
      </w:r>
      <w:r w:rsidR="00000000">
        <w:rPr>
          <w:i/>
          <w:spacing w:val="9"/>
          <w:sz w:val="23"/>
        </w:rPr>
        <w:t xml:space="preserve"> </w:t>
      </w:r>
      <w:r w:rsidR="00000000">
        <w:rPr>
          <w:i/>
          <w:sz w:val="23"/>
        </w:rPr>
        <w:t>BBSR</w:t>
      </w:r>
      <w:r w:rsidR="00000000">
        <w:rPr>
          <w:i/>
          <w:sz w:val="23"/>
        </w:rPr>
        <w:tab/>
        <w:t>1</w:t>
      </w:r>
      <w:r w:rsidR="00000000">
        <w:rPr>
          <w:sz w:val="20"/>
        </w:rPr>
        <w:t>9</w:t>
      </w:r>
    </w:p>
    <w:sectPr w:rsidR="0073640A">
      <w:headerReference w:type="default" r:id="rId51"/>
      <w:footerReference w:type="default" r:id="rId52"/>
      <w:type w:val="continuous"/>
      <w:pgSz w:w="11900" w:h="16840"/>
      <w:pgMar w:top="1240" w:right="1180" w:bottom="280" w:left="12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EA8834" w14:textId="77777777" w:rsidR="0033589D" w:rsidRDefault="0033589D">
      <w:r>
        <w:separator/>
      </w:r>
    </w:p>
  </w:endnote>
  <w:endnote w:type="continuationSeparator" w:id="0">
    <w:p w14:paraId="1A91188A" w14:textId="77777777" w:rsidR="0033589D" w:rsidRDefault="003358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NewRomanPS-BoldMT">
    <w:altName w:val="Microsoft YaHei"/>
    <w:charset w:val="00"/>
    <w:family w:val="auto"/>
    <w:pitch w:val="default"/>
    <w:sig w:usb0="00000000" w:usb1="00000000" w:usb2="00000000" w:usb3="00000000" w:csb0="00040001" w:csb1="00000000"/>
  </w:font>
  <w:font w:name="TimesNewRomanPSMT">
    <w:altName w:val="Times New Roman"/>
    <w:charset w:val="00"/>
    <w:family w:val="auto"/>
    <w:pitch w:val="default"/>
    <w:sig w:usb0="00000000" w:usb1="00000000" w:usb2="00000000" w:usb3="00000000" w:csb0="00040001"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B1D897" w14:textId="77777777" w:rsidR="0073640A" w:rsidRDefault="00AA430B">
    <w:pPr>
      <w:pStyle w:val="BodyText"/>
      <w:spacing w:line="14" w:lineRule="auto"/>
      <w:rPr>
        <w:sz w:val="20"/>
      </w:rPr>
    </w:pPr>
    <w:r>
      <w:rPr>
        <w:noProof/>
      </w:rPr>
      <mc:AlternateContent>
        <mc:Choice Requires="wps">
          <w:drawing>
            <wp:anchor distT="0" distB="0" distL="114300" distR="114300" simplePos="0" relativeHeight="251638272" behindDoc="1" locked="0" layoutInCell="1" allowOverlap="1" wp14:anchorId="7695239C" wp14:editId="528418EC">
              <wp:simplePos x="0" y="0"/>
              <wp:positionH relativeFrom="page">
                <wp:posOffset>876300</wp:posOffset>
              </wp:positionH>
              <wp:positionV relativeFrom="page">
                <wp:posOffset>9935210</wp:posOffset>
              </wp:positionV>
              <wp:extent cx="2708910" cy="186690"/>
              <wp:effectExtent l="0" t="0" r="0" b="0"/>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8910" cy="186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8017A5" w14:textId="77777777" w:rsidR="0073640A" w:rsidRDefault="00000000">
                          <w:pPr>
                            <w:spacing w:before="9"/>
                            <w:ind w:left="20"/>
                            <w:rPr>
                              <w:i/>
                              <w:sz w:val="23"/>
                            </w:rPr>
                          </w:pPr>
                          <w:r>
                            <w:rPr>
                              <w:i/>
                              <w:sz w:val="23"/>
                            </w:rPr>
                            <w:t>School of Computer Engineering, KIIT, BBSR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95239C" id="_x0000_t202" coordsize="21600,21600" o:spt="202" path="m,l,21600r21600,l21600,xe">
              <v:stroke joinstyle="miter"/>
              <v:path gradientshapeok="t" o:connecttype="rect"/>
            </v:shapetype>
            <v:shape id="Text Box 2" o:spid="_x0000_s1027" type="#_x0000_t202" style="position:absolute;margin-left:69pt;margin-top:782.3pt;width:213.3pt;height:14.7pt;z-index:-251678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" filled="f" stroked="f">
              <v:textbox inset="0,0,0,0">
                <w:txbxContent>
                  <w:p w14:paraId="268017A5" w14:textId="77777777" w:rsidR="0073640A" w:rsidRDefault="00000000">
                    <w:pPr>
                      <w:spacing w:before="9"/>
                      <w:ind w:left="20"/>
                      <w:rPr>
                        <w:i/>
                        <w:sz w:val="23"/>
                      </w:rPr>
                    </w:pPr>
                    <w:r>
                      <w:rPr>
                        <w:i/>
                        <w:sz w:val="23"/>
                      </w:rPr>
                      <w:t>School of Computer Engineering, KIIT, BBSR</w:t>
                    </w:r>
                  </w:p>
                </w:txbxContent>
              </v:textbox>
              <w10:wrap anchorx="page" anchory="page"/>
            </v:shape>
          </w:pict>
        </mc:Fallback>
      </mc:AlternateContent>
    </w:r>
    <w:r>
      <w:rPr>
        <w:noProof/>
      </w:rPr>
      <mc:AlternateContent>
        <mc:Choice Requires="wps">
          <w:drawing>
            <wp:anchor distT="0" distB="0" distL="114300" distR="114300" simplePos="0" relativeHeight="251639296" behindDoc="1" locked="0" layoutInCell="1" allowOverlap="1" wp14:anchorId="30BCFC50" wp14:editId="5D285616">
              <wp:simplePos x="0" y="0"/>
              <wp:positionH relativeFrom="page">
                <wp:posOffset>6578600</wp:posOffset>
              </wp:positionH>
              <wp:positionV relativeFrom="page">
                <wp:posOffset>9938385</wp:posOffset>
              </wp:positionV>
              <wp:extent cx="100965" cy="179705"/>
              <wp:effectExtent l="0" t="0" r="0" b="0"/>
              <wp:wrapNone/>
              <wp:docPr id="4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304055" w14:textId="77777777" w:rsidR="0073640A" w:rsidRDefault="00000000">
                          <w:pPr>
                            <w:spacing w:before="9"/>
                            <w:ind w:left="20"/>
                          </w:pPr>
                          <w:r>
                            <w:rPr>
                              <w:w w:val="107"/>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BCFC50" id="Text Box 3" o:spid="_x0000_s1028" type="#_x0000_t202" style="position:absolute;margin-left:518pt;margin-top:782.55pt;width:7.95pt;height:14.15pt;z-index:-251677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" filled="f" stroked="f">
              <v:textbox inset="0,0,0,0">
                <w:txbxContent>
                  <w:p w14:paraId="00304055" w14:textId="77777777" w:rsidR="0073640A" w:rsidRDefault="00000000">
                    <w:pPr>
                      <w:spacing w:before="9"/>
                      <w:ind w:left="20"/>
                    </w:pPr>
                    <w:r>
                      <w:rPr>
                        <w:w w:val="107"/>
                      </w:rPr>
                      <w:t>1</w:t>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74E89" w14:textId="77777777" w:rsidR="0073640A" w:rsidRDefault="00AA430B">
    <w:pPr>
      <w:pStyle w:val="BodyText"/>
      <w:spacing w:line="14" w:lineRule="auto"/>
      <w:rPr>
        <w:sz w:val="20"/>
      </w:rPr>
    </w:pPr>
    <w:r>
      <w:rPr>
        <w:noProof/>
      </w:rPr>
      <mc:AlternateContent>
        <mc:Choice Requires="wps">
          <w:drawing>
            <wp:anchor distT="0" distB="0" distL="114300" distR="114300" simplePos="0" relativeHeight="251660800" behindDoc="1" locked="0" layoutInCell="1" allowOverlap="1" wp14:anchorId="0694DFF1" wp14:editId="185FDC59">
              <wp:simplePos x="0" y="0"/>
              <wp:positionH relativeFrom="page">
                <wp:posOffset>6475730</wp:posOffset>
              </wp:positionH>
              <wp:positionV relativeFrom="page">
                <wp:posOffset>10149205</wp:posOffset>
              </wp:positionV>
              <wp:extent cx="214630" cy="180340"/>
              <wp:effectExtent l="0" t="0" r="0" b="0"/>
              <wp:wrapNone/>
              <wp:docPr id="24"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63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90F26C" w14:textId="77777777" w:rsidR="0073640A" w:rsidRDefault="00000000">
                          <w:pPr>
                            <w:spacing w:before="10"/>
                            <w:ind w:left="60"/>
                            <w:rPr>
                              <w:sz w:val="20"/>
                            </w:rPr>
                          </w:pPr>
                          <w:r>
                            <w:t>12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94DFF1" id="_x0000_t202" coordsize="21600,21600" o:spt="202" path="m,l,21600r21600,l21600,xe">
              <v:stroke joinstyle="miter"/>
              <v:path gradientshapeok="t" o:connecttype="rect"/>
            </v:shapetype>
            <v:shape id="Text Box 25" o:spid="_x0000_s1045" type="#_x0000_t202" style="position:absolute;margin-left:509.9pt;margin-top:799.15pt;width:16.9pt;height:14.2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" filled="f" stroked="f">
              <v:textbox inset="0,0,0,0">
                <w:txbxContent>
                  <w:p w14:paraId="6B90F26C" w14:textId="77777777" w:rsidR="0073640A" w:rsidRDefault="00000000">
                    <w:pPr>
                      <w:spacing w:before="10"/>
                      <w:ind w:left="60"/>
                      <w:rPr>
                        <w:sz w:val="20"/>
                      </w:rPr>
                    </w:pPr>
                    <w:r>
                      <w:t>12</w:t>
                    </w:r>
                  </w:p>
                </w:txbxContent>
              </v:textbox>
              <w10:wrap anchorx="page" anchory="page"/>
            </v:shape>
          </w:pict>
        </mc:Fallback>
      </mc:AlternateContent>
    </w:r>
    <w:r>
      <w:rPr>
        <w:noProof/>
      </w:rPr>
      <mc:AlternateContent>
        <mc:Choice Requires="wps">
          <w:drawing>
            <wp:anchor distT="0" distB="0" distL="114300" distR="114300" simplePos="0" relativeHeight="251661824" behindDoc="1" locked="0" layoutInCell="1" allowOverlap="1" wp14:anchorId="3094F3DC" wp14:editId="5D5C1B3B">
              <wp:simplePos x="0" y="0"/>
              <wp:positionH relativeFrom="page">
                <wp:posOffset>876300</wp:posOffset>
              </wp:positionH>
              <wp:positionV relativeFrom="page">
                <wp:posOffset>10144125</wp:posOffset>
              </wp:positionV>
              <wp:extent cx="2708910" cy="186690"/>
              <wp:effectExtent l="0" t="0" r="0" b="0"/>
              <wp:wrapNone/>
              <wp:docPr id="23"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8910" cy="186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DC12DA" w14:textId="77777777" w:rsidR="0073640A" w:rsidRDefault="00000000">
                          <w:pPr>
                            <w:spacing w:before="9"/>
                            <w:ind w:left="20"/>
                            <w:rPr>
                              <w:i/>
                              <w:sz w:val="23"/>
                            </w:rPr>
                          </w:pPr>
                          <w:r>
                            <w:rPr>
                              <w:i/>
                              <w:sz w:val="23"/>
                            </w:rPr>
                            <w:t>School of Computer Engineering, KIIT, BBSR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94F3DC" id="Text Box 24" o:spid="_x0000_s1046" type="#_x0000_t202" style="position:absolute;margin-left:69pt;margin-top:798.75pt;width:213.3pt;height:14.7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" filled="f" stroked="f">
              <v:textbox inset="0,0,0,0">
                <w:txbxContent>
                  <w:p w14:paraId="4EDC12DA" w14:textId="77777777" w:rsidR="0073640A" w:rsidRDefault="00000000">
                    <w:pPr>
                      <w:spacing w:before="9"/>
                      <w:ind w:left="20"/>
                      <w:rPr>
                        <w:i/>
                        <w:sz w:val="23"/>
                      </w:rPr>
                    </w:pPr>
                    <w:r>
                      <w:rPr>
                        <w:i/>
                        <w:sz w:val="23"/>
                      </w:rPr>
                      <w:t>School of Computer Engineering, KIIT, BBSR</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2588A" w14:textId="77777777" w:rsidR="0073640A" w:rsidRDefault="00AA430B">
    <w:pPr>
      <w:pStyle w:val="BodyText"/>
      <w:spacing w:line="14" w:lineRule="auto"/>
      <w:rPr>
        <w:sz w:val="20"/>
      </w:rPr>
    </w:pPr>
    <w:r>
      <w:rPr>
        <w:noProof/>
      </w:rPr>
      <mc:AlternateContent>
        <mc:Choice Requires="wps">
          <w:drawing>
            <wp:anchor distT="0" distB="0" distL="114300" distR="114300" simplePos="0" relativeHeight="251664896" behindDoc="1" locked="0" layoutInCell="1" allowOverlap="1" wp14:anchorId="15E1661A" wp14:editId="0316BE14">
              <wp:simplePos x="0" y="0"/>
              <wp:positionH relativeFrom="page">
                <wp:posOffset>6501130</wp:posOffset>
              </wp:positionH>
              <wp:positionV relativeFrom="page">
                <wp:posOffset>9709150</wp:posOffset>
              </wp:positionV>
              <wp:extent cx="149225" cy="165735"/>
              <wp:effectExtent l="0" t="0" r="0" b="0"/>
              <wp:wrapNone/>
              <wp:docPr id="21"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22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0FA9E7" w14:textId="77777777" w:rsidR="0073640A" w:rsidRDefault="00000000">
                          <w:pPr>
                            <w:spacing w:before="10"/>
                            <w:ind w:left="20"/>
                            <w:rPr>
                              <w:sz w:val="20"/>
                            </w:rPr>
                          </w:pPr>
                          <w:r>
                            <w:rPr>
                              <w:sz w:val="20"/>
                            </w:rPr>
                            <w:t>13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5E1661A" id="_x0000_t202" coordsize="21600,21600" o:spt="202" path="m,l,21600r21600,l21600,xe">
              <v:stroke joinstyle="miter"/>
              <v:path gradientshapeok="t" o:connecttype="rect"/>
            </v:shapetype>
            <v:shape id="Text Box 28" o:spid="_x0000_s1048" type="#_x0000_t202" style="position:absolute;margin-left:511.9pt;margin-top:764.5pt;width:11.75pt;height:13.05pt;z-index:-251651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" filled="f" stroked="f">
              <v:textbox inset="0,0,0,0">
                <w:txbxContent>
                  <w:p w14:paraId="6E0FA9E7" w14:textId="77777777" w:rsidR="0073640A" w:rsidRDefault="00000000">
                    <w:pPr>
                      <w:spacing w:before="10"/>
                      <w:ind w:left="20"/>
                      <w:rPr>
                        <w:sz w:val="20"/>
                      </w:rPr>
                    </w:pPr>
                    <w:r>
                      <w:rPr>
                        <w:sz w:val="20"/>
                      </w:rPr>
                      <w:t>13</w:t>
                    </w:r>
                  </w:p>
                </w:txbxContent>
              </v:textbox>
              <w10:wrap anchorx="page" anchory="page"/>
            </v:shape>
          </w:pict>
        </mc:Fallback>
      </mc:AlternateContent>
    </w:r>
    <w:r>
      <w:rPr>
        <w:noProof/>
      </w:rPr>
      <mc:AlternateContent>
        <mc:Choice Requires="wps">
          <w:drawing>
            <wp:anchor distT="0" distB="0" distL="114300" distR="114300" simplePos="0" relativeHeight="251663872" behindDoc="1" locked="0" layoutInCell="1" allowOverlap="1" wp14:anchorId="1A86B572" wp14:editId="3CEBA863">
              <wp:simplePos x="0" y="0"/>
              <wp:positionH relativeFrom="page">
                <wp:posOffset>876300</wp:posOffset>
              </wp:positionH>
              <wp:positionV relativeFrom="page">
                <wp:posOffset>9695180</wp:posOffset>
              </wp:positionV>
              <wp:extent cx="2707005" cy="179705"/>
              <wp:effectExtent l="0" t="0" r="0" b="0"/>
              <wp:wrapNone/>
              <wp:docPr id="20"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700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A9BEA3" w14:textId="77777777" w:rsidR="0073640A" w:rsidRDefault="00000000">
                          <w:pPr>
                            <w:spacing w:before="9"/>
                            <w:ind w:left="20"/>
                            <w:rPr>
                              <w:i/>
                            </w:rPr>
                          </w:pPr>
                          <w:r>
                            <w:rPr>
                              <w:i/>
                              <w:w w:val="105"/>
                            </w:rPr>
                            <w:t>School of Computer Engineering, KIIT,</w:t>
                          </w:r>
                          <w:r>
                            <w:rPr>
                              <w:i/>
                              <w:spacing w:val="-42"/>
                              <w:w w:val="105"/>
                            </w:rPr>
                            <w:t xml:space="preserve"> </w:t>
                          </w:r>
                          <w:r>
                            <w:rPr>
                              <w:i/>
                              <w:w w:val="105"/>
                            </w:rPr>
                            <w:t>BBSR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86B572" id="Text Box 27" o:spid="_x0000_s1049" type="#_x0000_t202" style="position:absolute;margin-left:69pt;margin-top:763.4pt;width:213.15pt;height:14.15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" filled="f" stroked="f">
              <v:textbox inset="0,0,0,0">
                <w:txbxContent>
                  <w:p w14:paraId="19A9BEA3" w14:textId="77777777" w:rsidR="0073640A" w:rsidRDefault="00000000">
                    <w:pPr>
                      <w:spacing w:before="9"/>
                      <w:ind w:left="20"/>
                      <w:rPr>
                        <w:i/>
                      </w:rPr>
                    </w:pPr>
                    <w:r>
                      <w:rPr>
                        <w:i/>
                        <w:w w:val="105"/>
                      </w:rPr>
                      <w:t>School of Computer Engineering, KIIT,</w:t>
                    </w:r>
                    <w:r>
                      <w:rPr>
                        <w:i/>
                        <w:spacing w:val="-42"/>
                        <w:w w:val="105"/>
                      </w:rPr>
                      <w:t xml:space="preserve"> </w:t>
                    </w:r>
                    <w:r>
                      <w:rPr>
                        <w:i/>
                        <w:w w:val="105"/>
                      </w:rPr>
                      <w:t>BBSR</w:t>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6D900A" w14:textId="77777777" w:rsidR="0073640A" w:rsidRDefault="00AA430B">
    <w:pPr>
      <w:pStyle w:val="BodyText"/>
      <w:spacing w:line="14" w:lineRule="auto"/>
      <w:rPr>
        <w:sz w:val="20"/>
      </w:rPr>
    </w:pPr>
    <w:r>
      <w:rPr>
        <w:noProof/>
      </w:rPr>
      <mc:AlternateContent>
        <mc:Choice Requires="wps">
          <w:drawing>
            <wp:anchor distT="0" distB="0" distL="114300" distR="114300" simplePos="0" relativeHeight="251666944" behindDoc="1" locked="0" layoutInCell="1" allowOverlap="1" wp14:anchorId="5E318C03" wp14:editId="2DD53345">
              <wp:simplePos x="0" y="0"/>
              <wp:positionH relativeFrom="page">
                <wp:posOffset>6362700</wp:posOffset>
              </wp:positionH>
              <wp:positionV relativeFrom="page">
                <wp:posOffset>9744075</wp:posOffset>
              </wp:positionV>
              <wp:extent cx="214630" cy="143510"/>
              <wp:effectExtent l="0" t="0" r="0" b="0"/>
              <wp:wrapNone/>
              <wp:docPr id="18"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630" cy="143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698F1B" w14:textId="77777777" w:rsidR="0073640A" w:rsidRDefault="00000000">
                          <w:pPr>
                            <w:spacing w:before="10"/>
                            <w:ind w:left="20"/>
                            <w:rPr>
                              <w:sz w:val="20"/>
                            </w:rPr>
                          </w:pPr>
                          <w:r>
                            <w:rPr>
                              <w:sz w:val="20"/>
                            </w:rPr>
                            <w:t>14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318C03" id="_x0000_t202" coordsize="21600,21600" o:spt="202" path="m,l,21600r21600,l21600,xe">
              <v:stroke joinstyle="miter"/>
              <v:path gradientshapeok="t" o:connecttype="rect"/>
            </v:shapetype>
            <v:shape id="Text Box 31" o:spid="_x0000_s1051" type="#_x0000_t202" style="position:absolute;margin-left:501pt;margin-top:767.25pt;width:16.9pt;height:11.3pt;z-index:-251649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" filled="f" stroked="f">
              <v:textbox inset="0,0,0,0">
                <w:txbxContent>
                  <w:p w14:paraId="3C698F1B" w14:textId="77777777" w:rsidR="0073640A" w:rsidRDefault="00000000">
                    <w:pPr>
                      <w:spacing w:before="10"/>
                      <w:ind w:left="20"/>
                      <w:rPr>
                        <w:sz w:val="20"/>
                      </w:rPr>
                    </w:pPr>
                    <w:r>
                      <w:rPr>
                        <w:sz w:val="20"/>
                      </w:rPr>
                      <w:t>14</w:t>
                    </w:r>
                  </w:p>
                </w:txbxContent>
              </v:textbox>
              <w10:wrap anchorx="page" anchory="page"/>
            </v:shape>
          </w:pict>
        </mc:Fallback>
      </mc:AlternateContent>
    </w:r>
    <w:r>
      <w:rPr>
        <w:noProof/>
      </w:rPr>
      <mc:AlternateContent>
        <mc:Choice Requires="wps">
          <w:drawing>
            <wp:anchor distT="0" distB="0" distL="114300" distR="114300" simplePos="0" relativeHeight="251667968" behindDoc="1" locked="0" layoutInCell="1" allowOverlap="1" wp14:anchorId="671CB249" wp14:editId="52F07AA7">
              <wp:simplePos x="0" y="0"/>
              <wp:positionH relativeFrom="page">
                <wp:posOffset>876300</wp:posOffset>
              </wp:positionH>
              <wp:positionV relativeFrom="page">
                <wp:posOffset>9726930</wp:posOffset>
              </wp:positionV>
              <wp:extent cx="2708910" cy="186690"/>
              <wp:effectExtent l="0" t="0" r="0" b="0"/>
              <wp:wrapNone/>
              <wp:docPr id="17"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8910" cy="186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CA0BDB" w14:textId="77777777" w:rsidR="0073640A" w:rsidRDefault="00000000">
                          <w:pPr>
                            <w:spacing w:before="9"/>
                            <w:ind w:left="20"/>
                            <w:rPr>
                              <w:i/>
                              <w:sz w:val="23"/>
                            </w:rPr>
                          </w:pPr>
                          <w:r>
                            <w:rPr>
                              <w:i/>
                              <w:sz w:val="23"/>
                            </w:rPr>
                            <w:t xml:space="preserve">School </w:t>
                          </w:r>
                          <w:proofErr w:type="gramStart"/>
                          <w:r>
                            <w:rPr>
                              <w:i/>
                              <w:sz w:val="23"/>
                            </w:rPr>
                            <w:t>o[</w:t>
                          </w:r>
                          <w:proofErr w:type="gramEnd"/>
                          <w:r>
                            <w:rPr>
                              <w:i/>
                              <w:sz w:val="23"/>
                            </w:rPr>
                            <w:t>Computer Engineering, KIIT, BBSR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1CB249" id="Text Box 30" o:spid="_x0000_s1052" type="#_x0000_t202" style="position:absolute;margin-left:69pt;margin-top:765.9pt;width:213.3pt;height:14.7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" filled="f" stroked="f">
              <v:textbox inset="0,0,0,0">
                <w:txbxContent>
                  <w:p w14:paraId="7DCA0BDB" w14:textId="77777777" w:rsidR="0073640A" w:rsidRDefault="00000000">
                    <w:pPr>
                      <w:spacing w:before="9"/>
                      <w:ind w:left="20"/>
                      <w:rPr>
                        <w:i/>
                        <w:sz w:val="23"/>
                      </w:rPr>
                    </w:pPr>
                    <w:r>
                      <w:rPr>
                        <w:i/>
                        <w:sz w:val="23"/>
                      </w:rPr>
                      <w:t xml:space="preserve">School </w:t>
                    </w:r>
                    <w:proofErr w:type="gramStart"/>
                    <w:r>
                      <w:rPr>
                        <w:i/>
                        <w:sz w:val="23"/>
                      </w:rPr>
                      <w:t>o[</w:t>
                    </w:r>
                    <w:proofErr w:type="gramEnd"/>
                    <w:r>
                      <w:rPr>
                        <w:i/>
                        <w:sz w:val="23"/>
                      </w:rPr>
                      <w:t>Computer Engineering, KIIT, BBSR</w:t>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C8B1C9" w14:textId="77777777" w:rsidR="0073640A" w:rsidRDefault="0073640A">
    <w:pPr>
      <w:pStyle w:val="BodyText"/>
      <w:spacing w:line="14" w:lineRule="auto"/>
      <w:rPr>
        <w:sz w:val="2"/>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017A4" w14:textId="77777777" w:rsidR="0073640A" w:rsidRDefault="00AA430B">
    <w:pPr>
      <w:pStyle w:val="BodyText"/>
      <w:spacing w:line="14" w:lineRule="auto"/>
      <w:rPr>
        <w:sz w:val="20"/>
      </w:rPr>
    </w:pPr>
    <w:r>
      <w:rPr>
        <w:noProof/>
      </w:rPr>
      <mc:AlternateContent>
        <mc:Choice Requires="wps">
          <w:drawing>
            <wp:anchor distT="0" distB="0" distL="114300" distR="114300" simplePos="0" relativeHeight="251671040" behindDoc="1" locked="0" layoutInCell="1" allowOverlap="1" wp14:anchorId="5DC79C35" wp14:editId="4DC08268">
              <wp:simplePos x="0" y="0"/>
              <wp:positionH relativeFrom="page">
                <wp:posOffset>6553200</wp:posOffset>
              </wp:positionH>
              <wp:positionV relativeFrom="page">
                <wp:posOffset>10128250</wp:posOffset>
              </wp:positionV>
              <wp:extent cx="224790" cy="179705"/>
              <wp:effectExtent l="0" t="0" r="0" b="0"/>
              <wp:wrapNone/>
              <wp:docPr id="14"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79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132845" w14:textId="77777777" w:rsidR="0073640A" w:rsidRDefault="00000000">
                          <w:pPr>
                            <w:spacing w:before="9"/>
                            <w:ind w:left="60"/>
                          </w:pPr>
                          <w:r>
                            <w:t>16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C79C35" id="_x0000_t202" coordsize="21600,21600" o:spt="202" path="m,l,21600r21600,l21600,xe">
              <v:stroke joinstyle="miter"/>
              <v:path gradientshapeok="t" o:connecttype="rect"/>
            </v:shapetype>
            <v:shape id="Text Box 35" o:spid="_x0000_s1055" type="#_x0000_t202" style="position:absolute;margin-left:516pt;margin-top:797.5pt;width:17.7pt;height:14.15pt;z-index:-251645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" filled="f" stroked="f">
              <v:textbox inset="0,0,0,0">
                <w:txbxContent>
                  <w:p w14:paraId="39132845" w14:textId="77777777" w:rsidR="0073640A" w:rsidRDefault="00000000">
                    <w:pPr>
                      <w:spacing w:before="9"/>
                      <w:ind w:left="60"/>
                    </w:pPr>
                    <w:r>
                      <w:t>16</w:t>
                    </w:r>
                  </w:p>
                </w:txbxContent>
              </v:textbox>
              <w10:wrap anchorx="page" anchory="page"/>
            </v:shape>
          </w:pict>
        </mc:Fallback>
      </mc:AlternateContent>
    </w:r>
    <w:r>
      <w:rPr>
        <w:noProof/>
      </w:rPr>
      <mc:AlternateContent>
        <mc:Choice Requires="wps">
          <w:drawing>
            <wp:anchor distT="0" distB="0" distL="114300" distR="114300" simplePos="0" relativeHeight="251672064" behindDoc="1" locked="0" layoutInCell="1" allowOverlap="1" wp14:anchorId="6D57B1DC" wp14:editId="584F3C35">
              <wp:simplePos x="0" y="0"/>
              <wp:positionH relativeFrom="page">
                <wp:posOffset>875665</wp:posOffset>
              </wp:positionH>
              <wp:positionV relativeFrom="page">
                <wp:posOffset>10111105</wp:posOffset>
              </wp:positionV>
              <wp:extent cx="2708910" cy="200660"/>
              <wp:effectExtent l="0" t="0" r="0" b="0"/>
              <wp:wrapNone/>
              <wp:docPr id="13"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8910" cy="200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49053C" w14:textId="77777777" w:rsidR="0073640A" w:rsidRDefault="00000000">
                          <w:pPr>
                            <w:spacing w:before="8"/>
                            <w:ind w:left="20"/>
                            <w:rPr>
                              <w:i/>
                              <w:sz w:val="25"/>
                            </w:rPr>
                          </w:pPr>
                          <w:r>
                            <w:rPr>
                              <w:i/>
                              <w:w w:val="95"/>
                              <w:sz w:val="25"/>
                            </w:rPr>
                            <w:t>School</w:t>
                          </w:r>
                          <w:r>
                            <w:rPr>
                              <w:i/>
                              <w:spacing w:val="-29"/>
                              <w:w w:val="95"/>
                              <w:sz w:val="25"/>
                            </w:rPr>
                            <w:t xml:space="preserve"> </w:t>
                          </w:r>
                          <w:r>
                            <w:rPr>
                              <w:i/>
                              <w:w w:val="95"/>
                              <w:sz w:val="25"/>
                            </w:rPr>
                            <w:t>of</w:t>
                          </w:r>
                          <w:r>
                            <w:rPr>
                              <w:i/>
                              <w:spacing w:val="-36"/>
                              <w:w w:val="95"/>
                              <w:sz w:val="25"/>
                            </w:rPr>
                            <w:t xml:space="preserve"> </w:t>
                          </w:r>
                          <w:r>
                            <w:rPr>
                              <w:i/>
                              <w:w w:val="95"/>
                              <w:sz w:val="25"/>
                            </w:rPr>
                            <w:t>Computer</w:t>
                          </w:r>
                          <w:r>
                            <w:rPr>
                              <w:i/>
                              <w:spacing w:val="-26"/>
                              <w:w w:val="95"/>
                              <w:sz w:val="25"/>
                            </w:rPr>
                            <w:t xml:space="preserve"> </w:t>
                          </w:r>
                          <w:r>
                            <w:rPr>
                              <w:i/>
                              <w:w w:val="95"/>
                              <w:sz w:val="25"/>
                            </w:rPr>
                            <w:t>Engineering,</w:t>
                          </w:r>
                          <w:r>
                            <w:rPr>
                              <w:i/>
                              <w:spacing w:val="-23"/>
                              <w:w w:val="95"/>
                              <w:sz w:val="25"/>
                            </w:rPr>
                            <w:t xml:space="preserve"> </w:t>
                          </w:r>
                          <w:r>
                            <w:rPr>
                              <w:i/>
                              <w:w w:val="95"/>
                              <w:sz w:val="25"/>
                            </w:rPr>
                            <w:t>KIIT,</w:t>
                          </w:r>
                          <w:r>
                            <w:rPr>
                              <w:i/>
                              <w:spacing w:val="-32"/>
                              <w:w w:val="95"/>
                              <w:sz w:val="25"/>
                            </w:rPr>
                            <w:t xml:space="preserve"> </w:t>
                          </w:r>
                          <w:r>
                            <w:rPr>
                              <w:i/>
                              <w:w w:val="95"/>
                              <w:sz w:val="25"/>
                            </w:rPr>
                            <w:t>BBSR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57B1DC" id="Text Box 34" o:spid="_x0000_s1056" type="#_x0000_t202" style="position:absolute;margin-left:68.95pt;margin-top:796.15pt;width:213.3pt;height:15.8pt;z-index:-251644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" filled="f" stroked="f">
              <v:textbox inset="0,0,0,0">
                <w:txbxContent>
                  <w:p w14:paraId="2E49053C" w14:textId="77777777" w:rsidR="0073640A" w:rsidRDefault="00000000">
                    <w:pPr>
                      <w:spacing w:before="8"/>
                      <w:ind w:left="20"/>
                      <w:rPr>
                        <w:i/>
                        <w:sz w:val="25"/>
                      </w:rPr>
                    </w:pPr>
                    <w:r>
                      <w:rPr>
                        <w:i/>
                        <w:w w:val="95"/>
                        <w:sz w:val="25"/>
                      </w:rPr>
                      <w:t>School</w:t>
                    </w:r>
                    <w:r>
                      <w:rPr>
                        <w:i/>
                        <w:spacing w:val="-29"/>
                        <w:w w:val="95"/>
                        <w:sz w:val="25"/>
                      </w:rPr>
                      <w:t xml:space="preserve"> </w:t>
                    </w:r>
                    <w:r>
                      <w:rPr>
                        <w:i/>
                        <w:w w:val="95"/>
                        <w:sz w:val="25"/>
                      </w:rPr>
                      <w:t>of</w:t>
                    </w:r>
                    <w:r>
                      <w:rPr>
                        <w:i/>
                        <w:spacing w:val="-36"/>
                        <w:w w:val="95"/>
                        <w:sz w:val="25"/>
                      </w:rPr>
                      <w:t xml:space="preserve"> </w:t>
                    </w:r>
                    <w:r>
                      <w:rPr>
                        <w:i/>
                        <w:w w:val="95"/>
                        <w:sz w:val="25"/>
                      </w:rPr>
                      <w:t>Computer</w:t>
                    </w:r>
                    <w:r>
                      <w:rPr>
                        <w:i/>
                        <w:spacing w:val="-26"/>
                        <w:w w:val="95"/>
                        <w:sz w:val="25"/>
                      </w:rPr>
                      <w:t xml:space="preserve"> </w:t>
                    </w:r>
                    <w:r>
                      <w:rPr>
                        <w:i/>
                        <w:w w:val="95"/>
                        <w:sz w:val="25"/>
                      </w:rPr>
                      <w:t>Engineering,</w:t>
                    </w:r>
                    <w:r>
                      <w:rPr>
                        <w:i/>
                        <w:spacing w:val="-23"/>
                        <w:w w:val="95"/>
                        <w:sz w:val="25"/>
                      </w:rPr>
                      <w:t xml:space="preserve"> </w:t>
                    </w:r>
                    <w:r>
                      <w:rPr>
                        <w:i/>
                        <w:w w:val="95"/>
                        <w:sz w:val="25"/>
                      </w:rPr>
                      <w:t>KIIT,</w:t>
                    </w:r>
                    <w:r>
                      <w:rPr>
                        <w:i/>
                        <w:spacing w:val="-32"/>
                        <w:w w:val="95"/>
                        <w:sz w:val="25"/>
                      </w:rPr>
                      <w:t xml:space="preserve"> </w:t>
                    </w:r>
                    <w:r>
                      <w:rPr>
                        <w:i/>
                        <w:w w:val="95"/>
                        <w:sz w:val="25"/>
                      </w:rPr>
                      <w:t>BBSR</w:t>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0D6EF5" w14:textId="77777777" w:rsidR="0073640A" w:rsidRDefault="00AA430B">
    <w:pPr>
      <w:pStyle w:val="BodyText"/>
      <w:spacing w:line="14" w:lineRule="auto"/>
      <w:rPr>
        <w:sz w:val="20"/>
      </w:rPr>
    </w:pPr>
    <w:r>
      <w:rPr>
        <w:noProof/>
      </w:rPr>
      <mc:AlternateContent>
        <mc:Choice Requires="wps">
          <w:drawing>
            <wp:anchor distT="0" distB="0" distL="114300" distR="114300" simplePos="0" relativeHeight="251677184" behindDoc="1" locked="0" layoutInCell="1" allowOverlap="1" wp14:anchorId="6EA14D3E" wp14:editId="3D1D40A7">
              <wp:simplePos x="0" y="0"/>
              <wp:positionH relativeFrom="page">
                <wp:posOffset>6578600</wp:posOffset>
              </wp:positionH>
              <wp:positionV relativeFrom="page">
                <wp:posOffset>9961880</wp:posOffset>
              </wp:positionV>
              <wp:extent cx="186690" cy="200660"/>
              <wp:effectExtent l="0" t="0" r="0" b="0"/>
              <wp:wrapNone/>
              <wp:docPr id="1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690" cy="200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BA9862" w14:textId="77777777" w:rsidR="0073640A" w:rsidRDefault="00000000">
                          <w:pPr>
                            <w:spacing w:before="8"/>
                            <w:ind w:left="20"/>
                            <w:rPr>
                              <w:sz w:val="25"/>
                            </w:rPr>
                          </w:pPr>
                          <w:r>
                            <w:rPr>
                              <w:w w:val="88"/>
                              <w:sz w:val="25"/>
                            </w:rPr>
                            <w:t>184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A14D3E" id="_x0000_t202" coordsize="21600,21600" o:spt="202" path="m,l,21600r21600,l21600,xe">
              <v:stroke joinstyle="miter"/>
              <v:path gradientshapeok="t" o:connecttype="rect"/>
            </v:shapetype>
            <v:shape id="Text Box 41" o:spid="_x0000_s1058" type="#_x0000_t202" style="position:absolute;margin-left:518pt;margin-top:784.4pt;width:14.7pt;height:15.8pt;z-index:-251639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" filled="f" stroked="f">
              <v:textbox inset="0,0,0,0">
                <w:txbxContent>
                  <w:p w14:paraId="3EBA9862" w14:textId="77777777" w:rsidR="0073640A" w:rsidRDefault="00000000">
                    <w:pPr>
                      <w:spacing w:before="8"/>
                      <w:ind w:left="20"/>
                      <w:rPr>
                        <w:sz w:val="25"/>
                      </w:rPr>
                    </w:pPr>
                    <w:r>
                      <w:rPr>
                        <w:w w:val="88"/>
                        <w:sz w:val="25"/>
                      </w:rPr>
                      <w:t>184</w:t>
                    </w:r>
                  </w:p>
                </w:txbxContent>
              </v:textbox>
              <w10:wrap anchorx="page" anchory="page"/>
            </v:shape>
          </w:pict>
        </mc:Fallback>
      </mc:AlternateContent>
    </w:r>
    <w:r>
      <w:rPr>
        <w:noProof/>
      </w:rPr>
      <mc:AlternateContent>
        <mc:Choice Requires="wps">
          <w:drawing>
            <wp:anchor distT="0" distB="0" distL="114300" distR="114300" simplePos="0" relativeHeight="251678208" behindDoc="1" locked="0" layoutInCell="1" allowOverlap="1" wp14:anchorId="26462DB2" wp14:editId="6D53D622">
              <wp:simplePos x="0" y="0"/>
              <wp:positionH relativeFrom="page">
                <wp:posOffset>875665</wp:posOffset>
              </wp:positionH>
              <wp:positionV relativeFrom="page">
                <wp:posOffset>9961880</wp:posOffset>
              </wp:positionV>
              <wp:extent cx="2708910" cy="200660"/>
              <wp:effectExtent l="0" t="0" r="0" b="0"/>
              <wp:wrapNone/>
              <wp:docPr id="1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8910" cy="200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B7D783" w14:textId="77777777" w:rsidR="0073640A" w:rsidRDefault="00000000">
                          <w:pPr>
                            <w:spacing w:before="8"/>
                            <w:ind w:left="20"/>
                            <w:rPr>
                              <w:i/>
                              <w:sz w:val="25"/>
                            </w:rPr>
                          </w:pPr>
                          <w:r>
                            <w:rPr>
                              <w:i/>
                              <w:w w:val="95"/>
                              <w:sz w:val="25"/>
                            </w:rPr>
                            <w:t>School</w:t>
                          </w:r>
                          <w:r>
                            <w:rPr>
                              <w:i/>
                              <w:spacing w:val="-29"/>
                              <w:w w:val="95"/>
                              <w:sz w:val="25"/>
                            </w:rPr>
                            <w:t xml:space="preserve"> </w:t>
                          </w:r>
                          <w:r>
                            <w:rPr>
                              <w:i/>
                              <w:w w:val="95"/>
                              <w:sz w:val="25"/>
                            </w:rPr>
                            <w:t>of</w:t>
                          </w:r>
                          <w:r>
                            <w:rPr>
                              <w:i/>
                              <w:spacing w:val="-35"/>
                              <w:w w:val="95"/>
                              <w:sz w:val="25"/>
                            </w:rPr>
                            <w:t xml:space="preserve"> </w:t>
                          </w:r>
                          <w:r>
                            <w:rPr>
                              <w:i/>
                              <w:w w:val="95"/>
                              <w:sz w:val="25"/>
                            </w:rPr>
                            <w:t>Computer</w:t>
                          </w:r>
                          <w:r>
                            <w:rPr>
                              <w:i/>
                              <w:spacing w:val="-26"/>
                              <w:w w:val="95"/>
                              <w:sz w:val="25"/>
                            </w:rPr>
                            <w:t xml:space="preserve"> </w:t>
                          </w:r>
                          <w:r>
                            <w:rPr>
                              <w:i/>
                              <w:w w:val="95"/>
                              <w:sz w:val="25"/>
                            </w:rPr>
                            <w:t>Engineering,</w:t>
                          </w:r>
                          <w:r>
                            <w:rPr>
                              <w:i/>
                              <w:spacing w:val="-26"/>
                              <w:w w:val="95"/>
                              <w:sz w:val="25"/>
                            </w:rPr>
                            <w:t xml:space="preserve"> </w:t>
                          </w:r>
                          <w:r>
                            <w:rPr>
                              <w:i/>
                              <w:w w:val="95"/>
                              <w:sz w:val="25"/>
                            </w:rPr>
                            <w:t>KIIT,</w:t>
                          </w:r>
                          <w:r>
                            <w:rPr>
                              <w:i/>
                              <w:spacing w:val="-30"/>
                              <w:w w:val="95"/>
                              <w:sz w:val="25"/>
                            </w:rPr>
                            <w:t xml:space="preserve"> </w:t>
                          </w:r>
                          <w:r>
                            <w:rPr>
                              <w:i/>
                              <w:w w:val="95"/>
                              <w:sz w:val="25"/>
                            </w:rPr>
                            <w:t>BBSR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462DB2" id="Text Box 40" o:spid="_x0000_s1059" type="#_x0000_t202" style="position:absolute;margin-left:68.95pt;margin-top:784.4pt;width:213.3pt;height:15.8pt;z-index:-251638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" filled="f" stroked="f">
              <v:textbox inset="0,0,0,0">
                <w:txbxContent>
                  <w:p w14:paraId="75B7D783" w14:textId="77777777" w:rsidR="0073640A" w:rsidRDefault="00000000">
                    <w:pPr>
                      <w:spacing w:before="8"/>
                      <w:ind w:left="20"/>
                      <w:rPr>
                        <w:i/>
                        <w:sz w:val="25"/>
                      </w:rPr>
                    </w:pPr>
                    <w:r>
                      <w:rPr>
                        <w:i/>
                        <w:w w:val="95"/>
                        <w:sz w:val="25"/>
                      </w:rPr>
                      <w:t>School</w:t>
                    </w:r>
                    <w:r>
                      <w:rPr>
                        <w:i/>
                        <w:spacing w:val="-29"/>
                        <w:w w:val="95"/>
                        <w:sz w:val="25"/>
                      </w:rPr>
                      <w:t xml:space="preserve"> </w:t>
                    </w:r>
                    <w:r>
                      <w:rPr>
                        <w:i/>
                        <w:w w:val="95"/>
                        <w:sz w:val="25"/>
                      </w:rPr>
                      <w:t>of</w:t>
                    </w:r>
                    <w:r>
                      <w:rPr>
                        <w:i/>
                        <w:spacing w:val="-35"/>
                        <w:w w:val="95"/>
                        <w:sz w:val="25"/>
                      </w:rPr>
                      <w:t xml:space="preserve"> </w:t>
                    </w:r>
                    <w:r>
                      <w:rPr>
                        <w:i/>
                        <w:w w:val="95"/>
                        <w:sz w:val="25"/>
                      </w:rPr>
                      <w:t>Computer</w:t>
                    </w:r>
                    <w:r>
                      <w:rPr>
                        <w:i/>
                        <w:spacing w:val="-26"/>
                        <w:w w:val="95"/>
                        <w:sz w:val="25"/>
                      </w:rPr>
                      <w:t xml:space="preserve"> </w:t>
                    </w:r>
                    <w:r>
                      <w:rPr>
                        <w:i/>
                        <w:w w:val="95"/>
                        <w:sz w:val="25"/>
                      </w:rPr>
                      <w:t>Engineering,</w:t>
                    </w:r>
                    <w:r>
                      <w:rPr>
                        <w:i/>
                        <w:spacing w:val="-26"/>
                        <w:w w:val="95"/>
                        <w:sz w:val="25"/>
                      </w:rPr>
                      <w:t xml:space="preserve"> </w:t>
                    </w:r>
                    <w:r>
                      <w:rPr>
                        <w:i/>
                        <w:w w:val="95"/>
                        <w:sz w:val="25"/>
                      </w:rPr>
                      <w:t>KIIT,</w:t>
                    </w:r>
                    <w:r>
                      <w:rPr>
                        <w:i/>
                        <w:spacing w:val="-30"/>
                        <w:w w:val="95"/>
                        <w:sz w:val="25"/>
                      </w:rPr>
                      <w:t xml:space="preserve"> </w:t>
                    </w:r>
                    <w:r>
                      <w:rPr>
                        <w:i/>
                        <w:w w:val="95"/>
                        <w:sz w:val="25"/>
                      </w:rPr>
                      <w:t>BBSR</w:t>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9B7878" w14:textId="77777777" w:rsidR="0073640A" w:rsidRDefault="0073640A">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0716AE" w14:textId="77777777" w:rsidR="0073640A" w:rsidRDefault="00AA430B">
    <w:pPr>
      <w:pStyle w:val="BodyText"/>
      <w:spacing w:line="14" w:lineRule="auto"/>
      <w:rPr>
        <w:sz w:val="20"/>
      </w:rPr>
    </w:pPr>
    <w:r>
      <w:rPr>
        <w:noProof/>
      </w:rPr>
      <mc:AlternateContent>
        <mc:Choice Requires="wps">
          <w:drawing>
            <wp:anchor distT="0" distB="0" distL="114300" distR="114300" simplePos="0" relativeHeight="251641344" behindDoc="1" locked="0" layoutInCell="1" allowOverlap="1" wp14:anchorId="59A70F96" wp14:editId="790DE201">
              <wp:simplePos x="0" y="0"/>
              <wp:positionH relativeFrom="page">
                <wp:posOffset>876300</wp:posOffset>
              </wp:positionH>
              <wp:positionV relativeFrom="page">
                <wp:posOffset>10243185</wp:posOffset>
              </wp:positionV>
              <wp:extent cx="2708910" cy="186690"/>
              <wp:effectExtent l="0" t="0" r="0" b="0"/>
              <wp:wrapNone/>
              <wp:docPr id="4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8910" cy="186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F6CB55" w14:textId="77777777" w:rsidR="0073640A" w:rsidRDefault="00000000">
                          <w:pPr>
                            <w:spacing w:before="9"/>
                            <w:ind w:left="20"/>
                            <w:rPr>
                              <w:i/>
                              <w:sz w:val="23"/>
                            </w:rPr>
                          </w:pPr>
                          <w:r>
                            <w:rPr>
                              <w:i/>
                              <w:sz w:val="23"/>
                            </w:rPr>
                            <w:t xml:space="preserve">School </w:t>
                          </w:r>
                          <w:proofErr w:type="gramStart"/>
                          <w:r>
                            <w:rPr>
                              <w:i/>
                              <w:sz w:val="23"/>
                            </w:rPr>
                            <w:t>o[</w:t>
                          </w:r>
                          <w:proofErr w:type="gramEnd"/>
                          <w:r>
                            <w:rPr>
                              <w:i/>
                              <w:sz w:val="23"/>
                            </w:rPr>
                            <w:t>Computer Engineering, KIIT, BBSR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9A70F96" id="_x0000_t202" coordsize="21600,21600" o:spt="202" path="m,l,21600r21600,l21600,xe">
              <v:stroke joinstyle="miter"/>
              <v:path gradientshapeok="t" o:connecttype="rect"/>
            </v:shapetype>
            <v:shape id="Text Box 5" o:spid="_x0000_s1030" type="#_x0000_t202" style="position:absolute;margin-left:69pt;margin-top:806.55pt;width:213.3pt;height:14.7pt;z-index:-251675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" filled="f" stroked="f">
              <v:textbox inset="0,0,0,0">
                <w:txbxContent>
                  <w:p w14:paraId="1BF6CB55" w14:textId="77777777" w:rsidR="0073640A" w:rsidRDefault="00000000">
                    <w:pPr>
                      <w:spacing w:before="9"/>
                      <w:ind w:left="20"/>
                      <w:rPr>
                        <w:i/>
                        <w:sz w:val="23"/>
                      </w:rPr>
                    </w:pPr>
                    <w:r>
                      <w:rPr>
                        <w:i/>
                        <w:sz w:val="23"/>
                      </w:rPr>
                      <w:t xml:space="preserve">School </w:t>
                    </w:r>
                    <w:proofErr w:type="gramStart"/>
                    <w:r>
                      <w:rPr>
                        <w:i/>
                        <w:sz w:val="23"/>
                      </w:rPr>
                      <w:t>o[</w:t>
                    </w:r>
                    <w:proofErr w:type="gramEnd"/>
                    <w:r>
                      <w:rPr>
                        <w:i/>
                        <w:sz w:val="23"/>
                      </w:rPr>
                      <w:t>Computer Engineering, KIIT, BBSR</w:t>
                    </w:r>
                  </w:p>
                </w:txbxContent>
              </v:textbox>
              <w10:wrap anchorx="page" anchory="page"/>
            </v:shape>
          </w:pict>
        </mc:Fallback>
      </mc:AlternateContent>
    </w:r>
    <w:r>
      <w:rPr>
        <w:noProof/>
      </w:rPr>
      <mc:AlternateContent>
        <mc:Choice Requires="wps">
          <w:drawing>
            <wp:anchor distT="0" distB="0" distL="114300" distR="114300" simplePos="0" relativeHeight="251642368" behindDoc="1" locked="0" layoutInCell="1" allowOverlap="1" wp14:anchorId="24A42B83" wp14:editId="492610D6">
              <wp:simplePos x="0" y="0"/>
              <wp:positionH relativeFrom="page">
                <wp:posOffset>6578600</wp:posOffset>
              </wp:positionH>
              <wp:positionV relativeFrom="page">
                <wp:posOffset>10248265</wp:posOffset>
              </wp:positionV>
              <wp:extent cx="97790" cy="179705"/>
              <wp:effectExtent l="0" t="0" r="0" b="0"/>
              <wp:wrapNone/>
              <wp:docPr id="4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9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D2A2BE" w14:textId="77777777" w:rsidR="0073640A" w:rsidRDefault="00000000">
                          <w:pPr>
                            <w:spacing w:before="9"/>
                            <w:ind w:left="20"/>
                          </w:pPr>
                          <w:r>
                            <w:rPr>
                              <w:w w:val="103"/>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A42B83" id="Text Box 6" o:spid="_x0000_s1031" type="#_x0000_t202" style="position:absolute;margin-left:518pt;margin-top:806.95pt;width:7.7pt;height:14.15pt;z-index:-251674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" filled="f" stroked="f">
              <v:textbox inset="0,0,0,0">
                <w:txbxContent>
                  <w:p w14:paraId="5AD2A2BE" w14:textId="77777777" w:rsidR="0073640A" w:rsidRDefault="00000000">
                    <w:pPr>
                      <w:spacing w:before="9"/>
                      <w:ind w:left="20"/>
                    </w:pPr>
                    <w:r>
                      <w:rPr>
                        <w:w w:val="103"/>
                      </w:rPr>
                      <w:t>2</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B78CC6" w14:textId="77777777" w:rsidR="0073640A" w:rsidRDefault="00AA430B">
    <w:pPr>
      <w:pStyle w:val="BodyText"/>
      <w:spacing w:line="14" w:lineRule="auto"/>
      <w:rPr>
        <w:sz w:val="20"/>
      </w:rPr>
    </w:pPr>
    <w:r>
      <w:rPr>
        <w:noProof/>
      </w:rPr>
      <mc:AlternateContent>
        <mc:Choice Requires="wps">
          <w:drawing>
            <wp:anchor distT="0" distB="0" distL="114300" distR="114300" simplePos="0" relativeHeight="251644416" behindDoc="1" locked="0" layoutInCell="1" allowOverlap="1" wp14:anchorId="531395CB" wp14:editId="31667546">
              <wp:simplePos x="0" y="0"/>
              <wp:positionH relativeFrom="page">
                <wp:posOffset>876300</wp:posOffset>
              </wp:positionH>
              <wp:positionV relativeFrom="page">
                <wp:posOffset>9925050</wp:posOffset>
              </wp:positionV>
              <wp:extent cx="2708910" cy="186690"/>
              <wp:effectExtent l="0" t="0" r="0" b="0"/>
              <wp:wrapNone/>
              <wp:docPr id="3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8910" cy="186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8E5F7E" w14:textId="77777777" w:rsidR="0073640A" w:rsidRDefault="00000000">
                          <w:pPr>
                            <w:spacing w:before="9"/>
                            <w:ind w:left="20"/>
                            <w:rPr>
                              <w:i/>
                              <w:sz w:val="23"/>
                            </w:rPr>
                          </w:pPr>
                          <w:r>
                            <w:rPr>
                              <w:i/>
                              <w:sz w:val="23"/>
                            </w:rPr>
                            <w:t>School of Computer Engineering, KIIT, BBSR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1395CB" id="_x0000_t202" coordsize="21600,21600" o:spt="202" path="m,l,21600r21600,l21600,xe">
              <v:stroke joinstyle="miter"/>
              <v:path gradientshapeok="t" o:connecttype="rect"/>
            </v:shapetype>
            <v:shape id="Text Box 8" o:spid="_x0000_s1033" type="#_x0000_t202" style="position:absolute;margin-left:69pt;margin-top:781.5pt;width:213.3pt;height:14.7pt;z-index:-251672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" filled="f" stroked="f">
              <v:textbox inset="0,0,0,0">
                <w:txbxContent>
                  <w:p w14:paraId="348E5F7E" w14:textId="77777777" w:rsidR="0073640A" w:rsidRDefault="00000000">
                    <w:pPr>
                      <w:spacing w:before="9"/>
                      <w:ind w:left="20"/>
                      <w:rPr>
                        <w:i/>
                        <w:sz w:val="23"/>
                      </w:rPr>
                    </w:pPr>
                    <w:r>
                      <w:rPr>
                        <w:i/>
                        <w:sz w:val="23"/>
                      </w:rPr>
                      <w:t>School of Computer Engineering, KIIT, BBSR</w:t>
                    </w:r>
                  </w:p>
                </w:txbxContent>
              </v:textbox>
              <w10:wrap anchorx="page" anchory="page"/>
            </v:shape>
          </w:pict>
        </mc:Fallback>
      </mc:AlternateContent>
    </w:r>
    <w:r>
      <w:rPr>
        <w:noProof/>
      </w:rPr>
      <mc:AlternateContent>
        <mc:Choice Requires="wps">
          <w:drawing>
            <wp:anchor distT="0" distB="0" distL="114300" distR="114300" simplePos="0" relativeHeight="251645440" behindDoc="1" locked="0" layoutInCell="1" allowOverlap="1" wp14:anchorId="42ADC0D1" wp14:editId="1ECAE938">
              <wp:simplePos x="0" y="0"/>
              <wp:positionH relativeFrom="page">
                <wp:posOffset>6577965</wp:posOffset>
              </wp:positionH>
              <wp:positionV relativeFrom="page">
                <wp:posOffset>9925050</wp:posOffset>
              </wp:positionV>
              <wp:extent cx="99060" cy="186690"/>
              <wp:effectExtent l="0" t="0" r="0" b="0"/>
              <wp:wrapNone/>
              <wp:docPr id="3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 cy="186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3354E0" w14:textId="77777777" w:rsidR="0073640A" w:rsidRDefault="00000000">
                          <w:pPr>
                            <w:spacing w:before="9"/>
                            <w:ind w:left="20"/>
                            <w:rPr>
                              <w:sz w:val="23"/>
                            </w:rPr>
                          </w:pPr>
                          <w:r>
                            <w:rPr>
                              <w:sz w:val="23"/>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ADC0D1" id="Text Box 9" o:spid="_x0000_s1034" type="#_x0000_t202" style="position:absolute;margin-left:517.95pt;margin-top:781.5pt;width:7.8pt;height:14.7pt;z-index:-251671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" filled="f" stroked="f">
              <v:textbox inset="0,0,0,0">
                <w:txbxContent>
                  <w:p w14:paraId="6D3354E0" w14:textId="77777777" w:rsidR="0073640A" w:rsidRDefault="00000000">
                    <w:pPr>
                      <w:spacing w:before="9"/>
                      <w:ind w:left="20"/>
                      <w:rPr>
                        <w:sz w:val="23"/>
                      </w:rPr>
                    </w:pPr>
                    <w:r>
                      <w:rPr>
                        <w:sz w:val="23"/>
                      </w:rPr>
                      <w:t>3</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1C113" w14:textId="77777777" w:rsidR="0073640A" w:rsidRDefault="00AA430B">
    <w:pPr>
      <w:pStyle w:val="BodyText"/>
      <w:spacing w:line="14" w:lineRule="auto"/>
      <w:rPr>
        <w:sz w:val="20"/>
      </w:rPr>
    </w:pPr>
    <w:r>
      <w:rPr>
        <w:noProof/>
      </w:rPr>
      <mc:AlternateContent>
        <mc:Choice Requires="wps">
          <w:drawing>
            <wp:anchor distT="0" distB="0" distL="114300" distR="114300" simplePos="0" relativeHeight="251647488" behindDoc="1" locked="0" layoutInCell="1" allowOverlap="1" wp14:anchorId="0ABE4F8A" wp14:editId="41FE0B2B">
              <wp:simplePos x="0" y="0"/>
              <wp:positionH relativeFrom="page">
                <wp:posOffset>876300</wp:posOffset>
              </wp:positionH>
              <wp:positionV relativeFrom="page">
                <wp:posOffset>10208260</wp:posOffset>
              </wp:positionV>
              <wp:extent cx="2708910" cy="186690"/>
              <wp:effectExtent l="0" t="0" r="0" b="0"/>
              <wp:wrapNone/>
              <wp:docPr id="3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8910" cy="186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37F22" w14:textId="77777777" w:rsidR="0073640A" w:rsidRDefault="00000000">
                          <w:pPr>
                            <w:spacing w:before="9"/>
                            <w:ind w:left="20"/>
                            <w:rPr>
                              <w:i/>
                              <w:sz w:val="23"/>
                            </w:rPr>
                          </w:pPr>
                          <w:r>
                            <w:rPr>
                              <w:i/>
                              <w:sz w:val="23"/>
                            </w:rPr>
                            <w:t>School of Computer Engineering, KIIT, BBSR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BE4F8A" id="_x0000_t202" coordsize="21600,21600" o:spt="202" path="m,l,21600r21600,l21600,xe">
              <v:stroke joinstyle="miter"/>
              <v:path gradientshapeok="t" o:connecttype="rect"/>
            </v:shapetype>
            <v:shape id="Text Box 11" o:spid="_x0000_s1036" type="#_x0000_t202" style="position:absolute;margin-left:69pt;margin-top:803.8pt;width:213.3pt;height:14.7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" filled="f" stroked="f">
              <v:textbox inset="0,0,0,0">
                <w:txbxContent>
                  <w:p w14:paraId="3FF37F22" w14:textId="77777777" w:rsidR="0073640A" w:rsidRDefault="00000000">
                    <w:pPr>
                      <w:spacing w:before="9"/>
                      <w:ind w:left="20"/>
                      <w:rPr>
                        <w:i/>
                        <w:sz w:val="23"/>
                      </w:rPr>
                    </w:pPr>
                    <w:r>
                      <w:rPr>
                        <w:i/>
                        <w:sz w:val="23"/>
                      </w:rPr>
                      <w:t>School of Computer Engineering, KIIT, BBSR</w:t>
                    </w:r>
                  </w:p>
                </w:txbxContent>
              </v:textbox>
              <w10:wrap anchorx="page" anchory="page"/>
            </v:shape>
          </w:pict>
        </mc:Fallback>
      </mc:AlternateContent>
    </w:r>
    <w:r>
      <w:rPr>
        <w:noProof/>
      </w:rPr>
      <mc:AlternateContent>
        <mc:Choice Requires="wps">
          <w:drawing>
            <wp:anchor distT="0" distB="0" distL="114300" distR="114300" simplePos="0" relativeHeight="251648512" behindDoc="1" locked="0" layoutInCell="1" allowOverlap="1" wp14:anchorId="49FF46A3" wp14:editId="6145C922">
              <wp:simplePos x="0" y="0"/>
              <wp:positionH relativeFrom="page">
                <wp:posOffset>6578600</wp:posOffset>
              </wp:positionH>
              <wp:positionV relativeFrom="page">
                <wp:posOffset>10208260</wp:posOffset>
              </wp:positionV>
              <wp:extent cx="95250" cy="186690"/>
              <wp:effectExtent l="0" t="0" r="0" b="0"/>
              <wp:wrapNone/>
              <wp:docPr id="3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 cy="186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E9F0CF" w14:textId="77777777" w:rsidR="0073640A" w:rsidRDefault="00000000">
                          <w:pPr>
                            <w:spacing w:before="9"/>
                            <w:ind w:left="20"/>
                            <w:rPr>
                              <w:sz w:val="23"/>
                            </w:rPr>
                          </w:pPr>
                          <w:r>
                            <w:rPr>
                              <w:w w:val="95"/>
                              <w:sz w:val="23"/>
                            </w:rPr>
                            <w:t>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FF46A3" id="Text Box 12" o:spid="_x0000_s1037" type="#_x0000_t202" style="position:absolute;margin-left:518pt;margin-top:803.8pt;width:7.5pt;height:14.7pt;z-index:-251667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" filled="f" stroked="f">
              <v:textbox inset="0,0,0,0">
                <w:txbxContent>
                  <w:p w14:paraId="55E9F0CF" w14:textId="77777777" w:rsidR="0073640A" w:rsidRDefault="00000000">
                    <w:pPr>
                      <w:spacing w:before="9"/>
                      <w:ind w:left="20"/>
                      <w:rPr>
                        <w:sz w:val="23"/>
                      </w:rPr>
                    </w:pPr>
                    <w:r>
                      <w:rPr>
                        <w:w w:val="95"/>
                        <w:sz w:val="23"/>
                      </w:rPr>
                      <w:t>4</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7701746"/>
      <w:docPartObj>
        <w:docPartGallery w:val="Page Numbers (Bottom of Page)"/>
        <w:docPartUnique/>
      </w:docPartObj>
    </w:sdtPr>
    <w:sdtEndPr>
      <w:rPr>
        <w:noProof/>
      </w:rPr>
    </w:sdtEndPr>
    <w:sdtContent>
      <w:p w14:paraId="65FEDAA8" w14:textId="67D23F83" w:rsidR="00D62BD0" w:rsidRDefault="00D62BD0" w:rsidP="00D62BD0">
        <w:pPr>
          <w:pStyle w:val="Footer"/>
          <w:jc w:val="right"/>
        </w:pPr>
        <w:r>
          <w:t>5</w:t>
        </w:r>
      </w:p>
    </w:sdtContent>
  </w:sdt>
  <w:p w14:paraId="5BEA56AD" w14:textId="77777777" w:rsidR="00D62BD0" w:rsidRPr="00D62BD0" w:rsidRDefault="00D62BD0" w:rsidP="00D62BD0">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0A223" w14:textId="77777777" w:rsidR="0073640A" w:rsidRDefault="0073640A">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BAF775" w14:textId="77777777" w:rsidR="0073640A" w:rsidRDefault="00AA430B">
    <w:pPr>
      <w:pStyle w:val="BodyText"/>
      <w:spacing w:line="14" w:lineRule="auto"/>
      <w:rPr>
        <w:sz w:val="20"/>
      </w:rPr>
    </w:pPr>
    <w:r>
      <w:rPr>
        <w:noProof/>
      </w:rPr>
      <mc:AlternateContent>
        <mc:Choice Requires="wps">
          <w:drawing>
            <wp:anchor distT="0" distB="0" distL="114300" distR="114300" simplePos="0" relativeHeight="251653632" behindDoc="1" locked="0" layoutInCell="1" allowOverlap="1" wp14:anchorId="046CE5E5" wp14:editId="60BC4028">
              <wp:simplePos x="0" y="0"/>
              <wp:positionH relativeFrom="page">
                <wp:posOffset>876300</wp:posOffset>
              </wp:positionH>
              <wp:positionV relativeFrom="page">
                <wp:posOffset>9850120</wp:posOffset>
              </wp:positionV>
              <wp:extent cx="2708910" cy="186690"/>
              <wp:effectExtent l="0" t="0" r="0" b="0"/>
              <wp:wrapNone/>
              <wp:docPr id="31"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8910" cy="186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F34F3B" w14:textId="77777777" w:rsidR="0073640A" w:rsidRDefault="00000000">
                          <w:pPr>
                            <w:spacing w:before="9"/>
                            <w:ind w:left="20"/>
                            <w:rPr>
                              <w:i/>
                              <w:sz w:val="23"/>
                            </w:rPr>
                          </w:pPr>
                          <w:r>
                            <w:rPr>
                              <w:i/>
                              <w:sz w:val="23"/>
                            </w:rPr>
                            <w:t>School of Computer Engineering, KIIT, BBSR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6CE5E5" id="_x0000_t202" coordsize="21600,21600" o:spt="202" path="m,l,21600r21600,l21600,xe">
              <v:stroke joinstyle="miter"/>
              <v:path gradientshapeok="t" o:connecttype="rect"/>
            </v:shapetype>
            <v:shape id="Text Box 17" o:spid="_x0000_s1038" type="#_x0000_t202" style="position:absolute;margin-left:69pt;margin-top:775.6pt;width:213.3pt;height:14.7pt;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" filled="f" stroked="f">
              <v:textbox inset="0,0,0,0">
                <w:txbxContent>
                  <w:p w14:paraId="35F34F3B" w14:textId="77777777" w:rsidR="0073640A" w:rsidRDefault="00000000">
                    <w:pPr>
                      <w:spacing w:before="9"/>
                      <w:ind w:left="20"/>
                      <w:rPr>
                        <w:i/>
                        <w:sz w:val="23"/>
                      </w:rPr>
                    </w:pPr>
                    <w:r>
                      <w:rPr>
                        <w:i/>
                        <w:sz w:val="23"/>
                      </w:rPr>
                      <w:t>School of Computer Engineering, KIIT, BBSR</w:t>
                    </w:r>
                  </w:p>
                </w:txbxContent>
              </v:textbox>
              <w10:wrap anchorx="page" anchory="page"/>
            </v:shape>
          </w:pict>
        </mc:Fallback>
      </mc:AlternateContent>
    </w:r>
    <w:r>
      <w:rPr>
        <w:noProof/>
      </w:rPr>
      <mc:AlternateContent>
        <mc:Choice Requires="wps">
          <w:drawing>
            <wp:anchor distT="0" distB="0" distL="114300" distR="114300" simplePos="0" relativeHeight="251654656" behindDoc="1" locked="0" layoutInCell="1" allowOverlap="1" wp14:anchorId="30F620B0" wp14:editId="6D50D7D3">
              <wp:simplePos x="0" y="0"/>
              <wp:positionH relativeFrom="page">
                <wp:posOffset>6577965</wp:posOffset>
              </wp:positionH>
              <wp:positionV relativeFrom="page">
                <wp:posOffset>9850120</wp:posOffset>
              </wp:positionV>
              <wp:extent cx="95250" cy="186690"/>
              <wp:effectExtent l="0" t="0" r="0" b="0"/>
              <wp:wrapNone/>
              <wp:docPr id="30"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 cy="186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47725D" w14:textId="77777777" w:rsidR="0073640A" w:rsidRDefault="00000000">
                          <w:pPr>
                            <w:spacing w:before="9"/>
                            <w:ind w:left="20"/>
                            <w:rPr>
                              <w:sz w:val="23"/>
                            </w:rPr>
                          </w:pPr>
                          <w:r>
                            <w:rPr>
                              <w:sz w:val="23"/>
                            </w:rPr>
                            <w:t>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F620B0" id="Text Box 18" o:spid="_x0000_s1039" type="#_x0000_t202" style="position:absolute;margin-left:517.95pt;margin-top:775.6pt;width:7.5pt;height:14.7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" filled="f" stroked="f">
              <v:textbox inset="0,0,0,0">
                <w:txbxContent>
                  <w:p w14:paraId="1747725D" w14:textId="77777777" w:rsidR="0073640A" w:rsidRDefault="00000000">
                    <w:pPr>
                      <w:spacing w:before="9"/>
                      <w:ind w:left="20"/>
                      <w:rPr>
                        <w:sz w:val="23"/>
                      </w:rPr>
                    </w:pPr>
                    <w:r>
                      <w:rPr>
                        <w:sz w:val="23"/>
                      </w:rPr>
                      <w:t>9</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8CC3D0" w14:textId="77777777" w:rsidR="0073640A" w:rsidRDefault="00AA430B">
    <w:pPr>
      <w:pStyle w:val="BodyText"/>
      <w:spacing w:line="14" w:lineRule="auto"/>
      <w:rPr>
        <w:sz w:val="20"/>
      </w:rPr>
    </w:pPr>
    <w:r>
      <w:rPr>
        <w:noProof/>
      </w:rPr>
      <mc:AlternateContent>
        <mc:Choice Requires="wps">
          <w:drawing>
            <wp:anchor distT="0" distB="0" distL="114300" distR="114300" simplePos="0" relativeHeight="251656704" behindDoc="1" locked="0" layoutInCell="1" allowOverlap="1" wp14:anchorId="5174BC54" wp14:editId="0669B3F7">
              <wp:simplePos x="0" y="0"/>
              <wp:positionH relativeFrom="page">
                <wp:posOffset>6578600</wp:posOffset>
              </wp:positionH>
              <wp:positionV relativeFrom="page">
                <wp:posOffset>10015855</wp:posOffset>
              </wp:positionV>
              <wp:extent cx="257175" cy="179705"/>
              <wp:effectExtent l="0" t="0" r="0" b="0"/>
              <wp:wrapNone/>
              <wp:docPr id="29"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09E90C" w14:textId="77777777" w:rsidR="0073640A" w:rsidRDefault="00000000">
                          <w:pPr>
                            <w:spacing w:before="9"/>
                            <w:ind w:left="20"/>
                          </w:pPr>
                          <w:r>
                            <w:t>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74BC54" id="_x0000_t202" coordsize="21600,21600" o:spt="202" path="m,l,21600r21600,l21600,xe">
              <v:stroke joinstyle="miter"/>
              <v:path gradientshapeok="t" o:connecttype="rect"/>
            </v:shapetype>
            <v:shape id="Text Box 20" o:spid="_x0000_s1040" type="#_x0000_t202" style="position:absolute;margin-left:518pt;margin-top:788.65pt;width:20.25pt;height:14.1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" filled="f" stroked="f">
              <v:textbox inset="0,0,0,0">
                <w:txbxContent>
                  <w:p w14:paraId="0009E90C" w14:textId="77777777" w:rsidR="0073640A" w:rsidRDefault="00000000">
                    <w:pPr>
                      <w:spacing w:before="9"/>
                      <w:ind w:left="20"/>
                    </w:pPr>
                    <w:r>
                      <w:t>10</w:t>
                    </w:r>
                  </w:p>
                </w:txbxContent>
              </v:textbox>
              <w10:wrap anchorx="page" anchory="page"/>
            </v:shape>
          </w:pict>
        </mc:Fallback>
      </mc:AlternateContent>
    </w:r>
    <w:r>
      <w:rPr>
        <w:noProof/>
      </w:rPr>
      <mc:AlternateContent>
        <mc:Choice Requires="wps">
          <w:drawing>
            <wp:anchor distT="0" distB="0" distL="114300" distR="114300" simplePos="0" relativeHeight="251655680" behindDoc="1" locked="0" layoutInCell="1" allowOverlap="1" wp14:anchorId="2029CF38" wp14:editId="7EFF4B91">
              <wp:simplePos x="0" y="0"/>
              <wp:positionH relativeFrom="page">
                <wp:posOffset>876300</wp:posOffset>
              </wp:positionH>
              <wp:positionV relativeFrom="page">
                <wp:posOffset>10013315</wp:posOffset>
              </wp:positionV>
              <wp:extent cx="2708910" cy="186690"/>
              <wp:effectExtent l="0" t="0" r="0" b="0"/>
              <wp:wrapNone/>
              <wp:docPr id="28"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8910" cy="186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045ADA" w14:textId="77777777" w:rsidR="0073640A" w:rsidRDefault="00000000">
                          <w:pPr>
                            <w:spacing w:before="9"/>
                            <w:ind w:left="20"/>
                            <w:rPr>
                              <w:i/>
                              <w:sz w:val="23"/>
                            </w:rPr>
                          </w:pPr>
                          <w:r>
                            <w:rPr>
                              <w:i/>
                              <w:sz w:val="23"/>
                            </w:rPr>
                            <w:t>School of Computer Engineering, KIIT, BBSR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29CF38" id="Text Box 19" o:spid="_x0000_s1041" type="#_x0000_t202" style="position:absolute;margin-left:69pt;margin-top:788.45pt;width:213.3pt;height:14.7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" filled="f" stroked="f">
              <v:textbox inset="0,0,0,0">
                <w:txbxContent>
                  <w:p w14:paraId="43045ADA" w14:textId="77777777" w:rsidR="0073640A" w:rsidRDefault="00000000">
                    <w:pPr>
                      <w:spacing w:before="9"/>
                      <w:ind w:left="20"/>
                      <w:rPr>
                        <w:i/>
                        <w:sz w:val="23"/>
                      </w:rPr>
                    </w:pPr>
                    <w:r>
                      <w:rPr>
                        <w:i/>
                        <w:sz w:val="23"/>
                      </w:rPr>
                      <w:t>School of Computer Engineering, KIIT, BBSR</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D60B6B" w14:textId="77777777" w:rsidR="0073640A" w:rsidRDefault="00AA430B">
    <w:pPr>
      <w:pStyle w:val="BodyText"/>
      <w:spacing w:line="14" w:lineRule="auto"/>
      <w:rPr>
        <w:sz w:val="20"/>
      </w:rPr>
    </w:pPr>
    <w:r>
      <w:rPr>
        <w:noProof/>
      </w:rPr>
      <mc:AlternateContent>
        <mc:Choice Requires="wps">
          <w:drawing>
            <wp:anchor distT="0" distB="0" distL="114300" distR="114300" simplePos="0" relativeHeight="251658752" behindDoc="1" locked="0" layoutInCell="1" allowOverlap="1" wp14:anchorId="2302EAAB" wp14:editId="41F178AA">
              <wp:simplePos x="0" y="0"/>
              <wp:positionH relativeFrom="page">
                <wp:posOffset>6554470</wp:posOffset>
              </wp:positionH>
              <wp:positionV relativeFrom="page">
                <wp:posOffset>10240645</wp:posOffset>
              </wp:positionV>
              <wp:extent cx="320040" cy="179705"/>
              <wp:effectExtent l="0" t="0" r="0" b="0"/>
              <wp:wrapNone/>
              <wp:docPr id="27"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EB2CA2" w14:textId="77777777" w:rsidR="0073640A" w:rsidRDefault="00000000">
                          <w:pPr>
                            <w:spacing w:before="9"/>
                            <w:ind w:left="60"/>
                          </w:pPr>
                          <w:r>
                            <w:t>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02EAAB" id="_x0000_t202" coordsize="21600,21600" o:spt="202" path="m,l,21600r21600,l21600,xe">
              <v:stroke joinstyle="miter"/>
              <v:path gradientshapeok="t" o:connecttype="rect"/>
            </v:shapetype>
            <v:shape id="Text Box 22" o:spid="_x0000_s1042" type="#_x0000_t202" style="position:absolute;margin-left:516.1pt;margin-top:806.35pt;width:25.2pt;height:14.1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" filled="f" stroked="f">
              <v:textbox inset="0,0,0,0">
                <w:txbxContent>
                  <w:p w14:paraId="35EB2CA2" w14:textId="77777777" w:rsidR="0073640A" w:rsidRDefault="00000000">
                    <w:pPr>
                      <w:spacing w:before="9"/>
                      <w:ind w:left="60"/>
                    </w:pPr>
                    <w:r>
                      <w:t>11</w:t>
                    </w:r>
                  </w:p>
                </w:txbxContent>
              </v:textbox>
              <w10:wrap anchorx="page" anchory="page"/>
            </v:shape>
          </w:pict>
        </mc:Fallback>
      </mc:AlternateContent>
    </w:r>
    <w:r>
      <w:rPr>
        <w:noProof/>
      </w:rPr>
      <mc:AlternateContent>
        <mc:Choice Requires="wps">
          <w:drawing>
            <wp:anchor distT="0" distB="0" distL="114300" distR="114300" simplePos="0" relativeHeight="251657728" behindDoc="1" locked="0" layoutInCell="1" allowOverlap="1" wp14:anchorId="67AEE3BA" wp14:editId="3B634BD5">
              <wp:simplePos x="0" y="0"/>
              <wp:positionH relativeFrom="page">
                <wp:posOffset>876300</wp:posOffset>
              </wp:positionH>
              <wp:positionV relativeFrom="page">
                <wp:posOffset>10237470</wp:posOffset>
              </wp:positionV>
              <wp:extent cx="2708910" cy="186690"/>
              <wp:effectExtent l="0" t="0" r="0" b="0"/>
              <wp:wrapNone/>
              <wp:docPr id="26"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8910" cy="186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74193D" w14:textId="77777777" w:rsidR="0073640A" w:rsidRDefault="00000000">
                          <w:pPr>
                            <w:spacing w:before="9"/>
                            <w:ind w:left="20"/>
                            <w:rPr>
                              <w:i/>
                              <w:sz w:val="23"/>
                            </w:rPr>
                          </w:pPr>
                          <w:r>
                            <w:rPr>
                              <w:i/>
                              <w:sz w:val="23"/>
                            </w:rPr>
                            <w:t>School of Computer Engineering, KIIT, BBSR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AEE3BA" id="Text Box 21" o:spid="_x0000_s1043" type="#_x0000_t202" style="position:absolute;margin-left:69pt;margin-top:806.1pt;width:213.3pt;height:14.7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" filled="f" stroked="f">
              <v:textbox inset="0,0,0,0">
                <w:txbxContent>
                  <w:p w14:paraId="4474193D" w14:textId="77777777" w:rsidR="0073640A" w:rsidRDefault="00000000">
                    <w:pPr>
                      <w:spacing w:before="9"/>
                      <w:ind w:left="20"/>
                      <w:rPr>
                        <w:i/>
                        <w:sz w:val="23"/>
                      </w:rPr>
                    </w:pPr>
                    <w:r>
                      <w:rPr>
                        <w:i/>
                        <w:sz w:val="23"/>
                      </w:rPr>
                      <w:t>School of Computer Engineering, KIIT, BBSR</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C59182" w14:textId="77777777" w:rsidR="0033589D" w:rsidRDefault="0033589D">
      <w:r>
        <w:separator/>
      </w:r>
    </w:p>
  </w:footnote>
  <w:footnote w:type="continuationSeparator" w:id="0">
    <w:p w14:paraId="389E5A1F" w14:textId="77777777" w:rsidR="0033589D" w:rsidRDefault="0033589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65570" w14:textId="77777777" w:rsidR="0073640A" w:rsidRDefault="00AA430B">
    <w:pPr>
      <w:pStyle w:val="BodyText"/>
      <w:spacing w:line="14" w:lineRule="auto"/>
      <w:rPr>
        <w:sz w:val="20"/>
      </w:rPr>
    </w:pPr>
    <w:r>
      <w:rPr>
        <w:noProof/>
      </w:rPr>
      <mc:AlternateContent>
        <mc:Choice Requires="wps">
          <w:drawing>
            <wp:anchor distT="0" distB="0" distL="114300" distR="114300" simplePos="0" relativeHeight="251637248" behindDoc="1" locked="0" layoutInCell="1" allowOverlap="1" wp14:anchorId="59E7DE62" wp14:editId="2F4B4B51">
              <wp:simplePos x="0" y="0"/>
              <wp:positionH relativeFrom="page">
                <wp:posOffset>5369560</wp:posOffset>
              </wp:positionH>
              <wp:positionV relativeFrom="page">
                <wp:posOffset>414655</wp:posOffset>
              </wp:positionV>
              <wp:extent cx="1290320" cy="186690"/>
              <wp:effectExtent l="0" t="0" r="0" b="0"/>
              <wp:wrapNone/>
              <wp:docPr id="4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0320" cy="186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4AD9B3" w14:textId="77777777" w:rsidR="0073640A" w:rsidRDefault="00000000">
                          <w:pPr>
                            <w:spacing w:before="9"/>
                            <w:ind w:left="20"/>
                            <w:rPr>
                              <w:i/>
                              <w:sz w:val="23"/>
                            </w:rPr>
                          </w:pPr>
                          <w:r>
                            <w:rPr>
                              <w:i/>
                              <w:sz w:val="23"/>
                            </w:rPr>
                            <w:t>NAME OF</w:t>
                          </w:r>
                          <w:r>
                            <w:rPr>
                              <w:i/>
                              <w:spacing w:val="-27"/>
                              <w:sz w:val="23"/>
                            </w:rPr>
                            <w:t xml:space="preserve"> </w:t>
                          </w:r>
                          <w:r>
                            <w:rPr>
                              <w:i/>
                              <w:sz w:val="23"/>
                            </w:rPr>
                            <w:t>PROJECT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9E7DE62" id="_x0000_t202" coordsize="21600,21600" o:spt="202" path="m,l,21600r21600,l21600,xe">
              <v:stroke joinstyle="miter"/>
              <v:path gradientshapeok="t" o:connecttype="rect"/>
            </v:shapetype>
            <v:shape id="Text Box 1" o:spid="_x0000_s1026" type="#_x0000_t202" style="position:absolute;margin-left:422.8pt;margin-top:32.65pt;width:101.6pt;height:14.7pt;z-index:-251679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" filled="f" stroked="f">
              <v:textbox inset="0,0,0,0">
                <w:txbxContent>
                  <w:p w14:paraId="444AD9B3" w14:textId="77777777" w:rsidR="0073640A" w:rsidRDefault="00000000">
                    <w:pPr>
                      <w:spacing w:before="9"/>
                      <w:ind w:left="20"/>
                      <w:rPr>
                        <w:i/>
                        <w:sz w:val="23"/>
                      </w:rPr>
                    </w:pPr>
                    <w:r>
                      <w:rPr>
                        <w:i/>
                        <w:sz w:val="23"/>
                      </w:rPr>
                      <w:t>NAME OF</w:t>
                    </w:r>
                    <w:r>
                      <w:rPr>
                        <w:i/>
                        <w:spacing w:val="-27"/>
                        <w:sz w:val="23"/>
                      </w:rPr>
                      <w:t xml:space="preserve"> </w:t>
                    </w:r>
                    <w:r>
                      <w:rPr>
                        <w:i/>
                        <w:sz w:val="23"/>
                      </w:rPr>
                      <w:t>PROJECT</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899C2" w14:textId="77777777" w:rsidR="0073640A" w:rsidRDefault="00AA430B">
    <w:pPr>
      <w:pStyle w:val="BodyText"/>
      <w:spacing w:line="14" w:lineRule="auto"/>
      <w:rPr>
        <w:sz w:val="20"/>
      </w:rPr>
    </w:pPr>
    <w:r>
      <w:rPr>
        <w:noProof/>
      </w:rPr>
      <mc:AlternateContent>
        <mc:Choice Requires="wps">
          <w:drawing>
            <wp:anchor distT="0" distB="0" distL="114300" distR="114300" simplePos="0" relativeHeight="251659776" behindDoc="1" locked="0" layoutInCell="1" allowOverlap="1" wp14:anchorId="6B610E7B" wp14:editId="0575784D">
              <wp:simplePos x="0" y="0"/>
              <wp:positionH relativeFrom="page">
                <wp:posOffset>4773295</wp:posOffset>
              </wp:positionH>
              <wp:positionV relativeFrom="page">
                <wp:posOffset>411480</wp:posOffset>
              </wp:positionV>
              <wp:extent cx="1296670" cy="186690"/>
              <wp:effectExtent l="0" t="0" r="0" b="0"/>
              <wp:wrapNone/>
              <wp:docPr id="25"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6670" cy="186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C513E3" w14:textId="77777777" w:rsidR="00C63AFB" w:rsidRDefault="00C63AFB" w:rsidP="00C63AFB">
                          <w:pPr>
                            <w:spacing w:before="8"/>
                            <w:ind w:left="20"/>
                            <w:rPr>
                              <w:i/>
                              <w:w w:val="90"/>
                              <w:sz w:val="25"/>
                              <w:lang w:val="en-IN"/>
                            </w:rPr>
                          </w:pPr>
                          <w:r>
                            <w:rPr>
                              <w:i/>
                              <w:w w:val="90"/>
                              <w:sz w:val="25"/>
                              <w:lang w:val="en-IN"/>
                            </w:rPr>
                            <w:t xml:space="preserve">Voting </w:t>
                          </w:r>
                          <w:proofErr w:type="spellStart"/>
                          <w:r>
                            <w:rPr>
                              <w:i/>
                              <w:w w:val="90"/>
                              <w:sz w:val="25"/>
                              <w:lang w:val="en-IN"/>
                            </w:rPr>
                            <w:t>Dapp</w:t>
                          </w:r>
                          <w:proofErr w:type="spellEnd"/>
                        </w:p>
                        <w:p w14:paraId="6D98C5D3" w14:textId="77777777" w:rsidR="0073640A" w:rsidRDefault="0073640A">
                          <w:pPr>
                            <w:spacing w:before="9"/>
                            <w:ind w:left="20"/>
                            <w:rPr>
                              <w:b/>
                              <w:i/>
                              <w:sz w:val="23"/>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610E7B" id="_x0000_t202" coordsize="21600,21600" o:spt="202" path="m,l,21600r21600,l21600,xe">
              <v:stroke joinstyle="miter"/>
              <v:path gradientshapeok="t" o:connecttype="rect"/>
            </v:shapetype>
            <v:shape id="Text Box 23" o:spid="_x0000_s1044" type="#_x0000_t202" style="position:absolute;margin-left:375.85pt;margin-top:32.4pt;width:102.1pt;height:14.7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" filled="f" stroked="f">
              <v:textbox inset="0,0,0,0">
                <w:txbxContent>
                  <w:p w14:paraId="52C513E3" w14:textId="77777777" w:rsidR="00C63AFB" w:rsidRDefault="00C63AFB" w:rsidP="00C63AFB">
                    <w:pPr>
                      <w:spacing w:before="8"/>
                      <w:ind w:left="20"/>
                      <w:rPr>
                        <w:i/>
                        <w:w w:val="90"/>
                        <w:sz w:val="25"/>
                        <w:lang w:val="en-IN"/>
                      </w:rPr>
                    </w:pPr>
                    <w:r>
                      <w:rPr>
                        <w:i/>
                        <w:w w:val="90"/>
                        <w:sz w:val="25"/>
                        <w:lang w:val="en-IN"/>
                      </w:rPr>
                      <w:t xml:space="preserve">Voting </w:t>
                    </w:r>
                    <w:proofErr w:type="spellStart"/>
                    <w:r>
                      <w:rPr>
                        <w:i/>
                        <w:w w:val="90"/>
                        <w:sz w:val="25"/>
                        <w:lang w:val="en-IN"/>
                      </w:rPr>
                      <w:t>Dapp</w:t>
                    </w:r>
                    <w:proofErr w:type="spellEnd"/>
                  </w:p>
                  <w:p w14:paraId="6D98C5D3" w14:textId="77777777" w:rsidR="0073640A" w:rsidRDefault="0073640A">
                    <w:pPr>
                      <w:spacing w:before="9"/>
                      <w:ind w:left="20"/>
                      <w:rPr>
                        <w:b/>
                        <w:i/>
                        <w:sz w:val="23"/>
                      </w:rPr>
                    </w:pP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211D0" w14:textId="77777777" w:rsidR="0073640A" w:rsidRDefault="00AA430B">
    <w:pPr>
      <w:pStyle w:val="BodyText"/>
      <w:spacing w:line="14" w:lineRule="auto"/>
      <w:rPr>
        <w:sz w:val="20"/>
      </w:rPr>
    </w:pPr>
    <w:r>
      <w:rPr>
        <w:noProof/>
      </w:rPr>
      <mc:AlternateContent>
        <mc:Choice Requires="wps">
          <w:drawing>
            <wp:anchor distT="0" distB="0" distL="114300" distR="114300" simplePos="0" relativeHeight="251662848" behindDoc="1" locked="0" layoutInCell="1" allowOverlap="1" wp14:anchorId="318D9E3F" wp14:editId="20FC9B60">
              <wp:simplePos x="0" y="0"/>
              <wp:positionH relativeFrom="page">
                <wp:posOffset>4773295</wp:posOffset>
              </wp:positionH>
              <wp:positionV relativeFrom="page">
                <wp:posOffset>411480</wp:posOffset>
              </wp:positionV>
              <wp:extent cx="1296670" cy="186690"/>
              <wp:effectExtent l="0" t="0" r="0" b="0"/>
              <wp:wrapNone/>
              <wp:docPr id="22"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6670" cy="186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C5C551" w14:textId="77777777" w:rsidR="00C63AFB" w:rsidRDefault="00C63AFB" w:rsidP="00C63AFB">
                          <w:pPr>
                            <w:spacing w:before="8"/>
                            <w:ind w:left="20"/>
                            <w:rPr>
                              <w:i/>
                              <w:w w:val="90"/>
                              <w:sz w:val="25"/>
                              <w:lang w:val="en-IN"/>
                            </w:rPr>
                          </w:pPr>
                          <w:r>
                            <w:rPr>
                              <w:i/>
                              <w:w w:val="90"/>
                              <w:sz w:val="25"/>
                              <w:lang w:val="en-IN"/>
                            </w:rPr>
                            <w:t xml:space="preserve">Voting </w:t>
                          </w:r>
                          <w:proofErr w:type="spellStart"/>
                          <w:r>
                            <w:rPr>
                              <w:i/>
                              <w:w w:val="90"/>
                              <w:sz w:val="25"/>
                              <w:lang w:val="en-IN"/>
                            </w:rPr>
                            <w:t>Dapp</w:t>
                          </w:r>
                          <w:proofErr w:type="spellEnd"/>
                        </w:p>
                        <w:p w14:paraId="772F6C3F" w14:textId="77777777" w:rsidR="0073640A" w:rsidRDefault="0073640A">
                          <w:pPr>
                            <w:spacing w:before="9"/>
                            <w:ind w:left="20"/>
                            <w:rPr>
                              <w:b/>
                              <w:i/>
                              <w:sz w:val="23"/>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8D9E3F" id="_x0000_t202" coordsize="21600,21600" o:spt="202" path="m,l,21600r21600,l21600,xe">
              <v:stroke joinstyle="miter"/>
              <v:path gradientshapeok="t" o:connecttype="rect"/>
            </v:shapetype>
            <v:shape id="Text Box 26" o:spid="_x0000_s1047" type="#_x0000_t202" style="position:absolute;margin-left:375.85pt;margin-top:32.4pt;width:102.1pt;height:14.7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" filled="f" stroked="f">
              <v:textbox inset="0,0,0,0">
                <w:txbxContent>
                  <w:p w14:paraId="0DC5C551" w14:textId="77777777" w:rsidR="00C63AFB" w:rsidRDefault="00C63AFB" w:rsidP="00C63AFB">
                    <w:pPr>
                      <w:spacing w:before="8"/>
                      <w:ind w:left="20"/>
                      <w:rPr>
                        <w:i/>
                        <w:w w:val="90"/>
                        <w:sz w:val="25"/>
                        <w:lang w:val="en-IN"/>
                      </w:rPr>
                    </w:pPr>
                    <w:r>
                      <w:rPr>
                        <w:i/>
                        <w:w w:val="90"/>
                        <w:sz w:val="25"/>
                        <w:lang w:val="en-IN"/>
                      </w:rPr>
                      <w:t xml:space="preserve">Voting </w:t>
                    </w:r>
                    <w:proofErr w:type="spellStart"/>
                    <w:r>
                      <w:rPr>
                        <w:i/>
                        <w:w w:val="90"/>
                        <w:sz w:val="25"/>
                        <w:lang w:val="en-IN"/>
                      </w:rPr>
                      <w:t>Dapp</w:t>
                    </w:r>
                    <w:proofErr w:type="spellEnd"/>
                  </w:p>
                  <w:p w14:paraId="772F6C3F" w14:textId="77777777" w:rsidR="0073640A" w:rsidRDefault="0073640A">
                    <w:pPr>
                      <w:spacing w:before="9"/>
                      <w:ind w:left="20"/>
                      <w:rPr>
                        <w:b/>
                        <w:i/>
                        <w:sz w:val="23"/>
                      </w:rPr>
                    </w:pP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136DB" w14:textId="77777777" w:rsidR="0073640A" w:rsidRDefault="00AA430B">
    <w:pPr>
      <w:pStyle w:val="BodyText"/>
      <w:spacing w:line="14" w:lineRule="auto"/>
      <w:rPr>
        <w:sz w:val="20"/>
      </w:rPr>
    </w:pPr>
    <w:r>
      <w:rPr>
        <w:noProof/>
      </w:rPr>
      <mc:AlternateContent>
        <mc:Choice Requires="wps">
          <w:drawing>
            <wp:anchor distT="0" distB="0" distL="114300" distR="114300" simplePos="0" relativeHeight="251665920" behindDoc="1" locked="0" layoutInCell="1" allowOverlap="1" wp14:anchorId="37A7C3DE" wp14:editId="3A11F6B0">
              <wp:simplePos x="0" y="0"/>
              <wp:positionH relativeFrom="page">
                <wp:posOffset>5369560</wp:posOffset>
              </wp:positionH>
              <wp:positionV relativeFrom="page">
                <wp:posOffset>414655</wp:posOffset>
              </wp:positionV>
              <wp:extent cx="1290320" cy="186690"/>
              <wp:effectExtent l="0" t="0" r="0" b="0"/>
              <wp:wrapNone/>
              <wp:docPr id="1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0320" cy="186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2920DB" w14:textId="77777777" w:rsidR="00C63AFB" w:rsidRDefault="00C63AFB" w:rsidP="00C63AFB">
                          <w:pPr>
                            <w:spacing w:before="8"/>
                            <w:ind w:left="20"/>
                            <w:rPr>
                              <w:i/>
                              <w:w w:val="90"/>
                              <w:sz w:val="25"/>
                              <w:lang w:val="en-IN"/>
                            </w:rPr>
                          </w:pPr>
                          <w:r>
                            <w:rPr>
                              <w:i/>
                              <w:w w:val="90"/>
                              <w:sz w:val="25"/>
                              <w:lang w:val="en-IN"/>
                            </w:rPr>
                            <w:t xml:space="preserve">Voting </w:t>
                          </w:r>
                          <w:proofErr w:type="spellStart"/>
                          <w:r>
                            <w:rPr>
                              <w:i/>
                              <w:w w:val="90"/>
                              <w:sz w:val="25"/>
                              <w:lang w:val="en-IN"/>
                            </w:rPr>
                            <w:t>Dapp</w:t>
                          </w:r>
                          <w:proofErr w:type="spellEnd"/>
                        </w:p>
                        <w:p w14:paraId="3FDE5178" w14:textId="77777777" w:rsidR="0073640A" w:rsidRDefault="0073640A">
                          <w:pPr>
                            <w:spacing w:before="9"/>
                            <w:ind w:left="20"/>
                            <w:rPr>
                              <w:i/>
                              <w:sz w:val="23"/>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A7C3DE" id="_x0000_t202" coordsize="21600,21600" o:spt="202" path="m,l,21600r21600,l21600,xe">
              <v:stroke joinstyle="miter"/>
              <v:path gradientshapeok="t" o:connecttype="rect"/>
            </v:shapetype>
            <v:shape id="Text Box 29" o:spid="_x0000_s1050" type="#_x0000_t202" style="position:absolute;margin-left:422.8pt;margin-top:32.65pt;width:101.6pt;height:14.7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" filled="f" stroked="f">
              <v:textbox inset="0,0,0,0">
                <w:txbxContent>
                  <w:p w14:paraId="372920DB" w14:textId="77777777" w:rsidR="00C63AFB" w:rsidRDefault="00C63AFB" w:rsidP="00C63AFB">
                    <w:pPr>
                      <w:spacing w:before="8"/>
                      <w:ind w:left="20"/>
                      <w:rPr>
                        <w:i/>
                        <w:w w:val="90"/>
                        <w:sz w:val="25"/>
                        <w:lang w:val="en-IN"/>
                      </w:rPr>
                    </w:pPr>
                    <w:r>
                      <w:rPr>
                        <w:i/>
                        <w:w w:val="90"/>
                        <w:sz w:val="25"/>
                        <w:lang w:val="en-IN"/>
                      </w:rPr>
                      <w:t xml:space="preserve">Voting </w:t>
                    </w:r>
                    <w:proofErr w:type="spellStart"/>
                    <w:r>
                      <w:rPr>
                        <w:i/>
                        <w:w w:val="90"/>
                        <w:sz w:val="25"/>
                        <w:lang w:val="en-IN"/>
                      </w:rPr>
                      <w:t>Dapp</w:t>
                    </w:r>
                    <w:proofErr w:type="spellEnd"/>
                  </w:p>
                  <w:p w14:paraId="3FDE5178" w14:textId="77777777" w:rsidR="0073640A" w:rsidRDefault="0073640A">
                    <w:pPr>
                      <w:spacing w:before="9"/>
                      <w:ind w:left="20"/>
                      <w:rPr>
                        <w:i/>
                        <w:sz w:val="23"/>
                      </w:rPr>
                    </w:pP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9644F8" w14:textId="77777777" w:rsidR="0073640A" w:rsidRDefault="00AA430B">
    <w:pPr>
      <w:pStyle w:val="BodyText"/>
      <w:spacing w:line="14" w:lineRule="auto"/>
      <w:rPr>
        <w:sz w:val="20"/>
      </w:rPr>
    </w:pPr>
    <w:r>
      <w:rPr>
        <w:noProof/>
      </w:rPr>
      <mc:AlternateContent>
        <mc:Choice Requires="wps">
          <w:drawing>
            <wp:anchor distT="0" distB="0" distL="114300" distR="114300" simplePos="0" relativeHeight="251668992" behindDoc="1" locked="0" layoutInCell="1" allowOverlap="1" wp14:anchorId="6E9E343A" wp14:editId="464693ED">
              <wp:simplePos x="0" y="0"/>
              <wp:positionH relativeFrom="page">
                <wp:posOffset>5369560</wp:posOffset>
              </wp:positionH>
              <wp:positionV relativeFrom="page">
                <wp:posOffset>403225</wp:posOffset>
              </wp:positionV>
              <wp:extent cx="1289050" cy="200660"/>
              <wp:effectExtent l="0" t="0" r="0" b="0"/>
              <wp:wrapNone/>
              <wp:docPr id="16"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9050" cy="200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5A11CA" w14:textId="77777777" w:rsidR="00C63AFB" w:rsidRDefault="00C63AFB" w:rsidP="00C63AFB">
                          <w:pPr>
                            <w:spacing w:before="8"/>
                            <w:ind w:left="20"/>
                            <w:rPr>
                              <w:i/>
                              <w:w w:val="90"/>
                              <w:sz w:val="25"/>
                              <w:lang w:val="en-IN"/>
                            </w:rPr>
                          </w:pPr>
                          <w:r>
                            <w:rPr>
                              <w:i/>
                              <w:w w:val="90"/>
                              <w:sz w:val="25"/>
                              <w:lang w:val="en-IN"/>
                            </w:rPr>
                            <w:t xml:space="preserve">Voting </w:t>
                          </w:r>
                          <w:proofErr w:type="spellStart"/>
                          <w:r>
                            <w:rPr>
                              <w:i/>
                              <w:w w:val="90"/>
                              <w:sz w:val="25"/>
                              <w:lang w:val="en-IN"/>
                            </w:rPr>
                            <w:t>Dapp</w:t>
                          </w:r>
                          <w:proofErr w:type="spellEnd"/>
                        </w:p>
                        <w:p w14:paraId="79696D69" w14:textId="77777777" w:rsidR="0073640A" w:rsidRDefault="0073640A">
                          <w:pPr>
                            <w:spacing w:before="8"/>
                            <w:ind w:left="20"/>
                            <w:rPr>
                              <w:i/>
                              <w:sz w:val="25"/>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9E343A" id="_x0000_t202" coordsize="21600,21600" o:spt="202" path="m,l,21600r21600,l21600,xe">
              <v:stroke joinstyle="miter"/>
              <v:path gradientshapeok="t" o:connecttype="rect"/>
            </v:shapetype>
            <v:shape id="Text Box 32" o:spid="_x0000_s1053" type="#_x0000_t202" style="position:absolute;margin-left:422.8pt;margin-top:31.75pt;width:101.5pt;height:15.8pt;z-index:-251647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" filled="f" stroked="f">
              <v:textbox inset="0,0,0,0">
                <w:txbxContent>
                  <w:p w14:paraId="6B5A11CA" w14:textId="77777777" w:rsidR="00C63AFB" w:rsidRDefault="00C63AFB" w:rsidP="00C63AFB">
                    <w:pPr>
                      <w:spacing w:before="8"/>
                      <w:ind w:left="20"/>
                      <w:rPr>
                        <w:i/>
                        <w:w w:val="90"/>
                        <w:sz w:val="25"/>
                        <w:lang w:val="en-IN"/>
                      </w:rPr>
                    </w:pPr>
                    <w:r>
                      <w:rPr>
                        <w:i/>
                        <w:w w:val="90"/>
                        <w:sz w:val="25"/>
                        <w:lang w:val="en-IN"/>
                      </w:rPr>
                      <w:t xml:space="preserve">Voting </w:t>
                    </w:r>
                    <w:proofErr w:type="spellStart"/>
                    <w:r>
                      <w:rPr>
                        <w:i/>
                        <w:w w:val="90"/>
                        <w:sz w:val="25"/>
                        <w:lang w:val="en-IN"/>
                      </w:rPr>
                      <w:t>Dapp</w:t>
                    </w:r>
                    <w:proofErr w:type="spellEnd"/>
                  </w:p>
                  <w:p w14:paraId="79696D69" w14:textId="77777777" w:rsidR="0073640A" w:rsidRDefault="0073640A">
                    <w:pPr>
                      <w:spacing w:before="8"/>
                      <w:ind w:left="20"/>
                      <w:rPr>
                        <w:i/>
                        <w:sz w:val="25"/>
                      </w:rPr>
                    </w:pP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26FCD" w14:textId="77777777" w:rsidR="0073640A" w:rsidRDefault="00AA430B">
    <w:pPr>
      <w:pStyle w:val="BodyText"/>
      <w:spacing w:line="14" w:lineRule="auto"/>
      <w:rPr>
        <w:sz w:val="20"/>
      </w:rPr>
    </w:pPr>
    <w:r>
      <w:rPr>
        <w:noProof/>
      </w:rPr>
      <mc:AlternateContent>
        <mc:Choice Requires="wps">
          <w:drawing>
            <wp:anchor distT="0" distB="0" distL="114300" distR="114300" simplePos="0" relativeHeight="251670016" behindDoc="1" locked="0" layoutInCell="1" allowOverlap="1" wp14:anchorId="1CA5B282" wp14:editId="1BBDDCAD">
              <wp:simplePos x="0" y="0"/>
              <wp:positionH relativeFrom="page">
                <wp:posOffset>5369560</wp:posOffset>
              </wp:positionH>
              <wp:positionV relativeFrom="page">
                <wp:posOffset>403225</wp:posOffset>
              </wp:positionV>
              <wp:extent cx="1289050" cy="200660"/>
              <wp:effectExtent l="0" t="0" r="0" b="0"/>
              <wp:wrapNone/>
              <wp:docPr id="15"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9050" cy="200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2D7802" w14:textId="77777777" w:rsidR="0073640A" w:rsidRDefault="00C63AFB">
                          <w:pPr>
                            <w:spacing w:before="8"/>
                            <w:ind w:left="20"/>
                            <w:rPr>
                              <w:i/>
                              <w:w w:val="90"/>
                              <w:sz w:val="25"/>
                              <w:lang w:val="en-IN"/>
                            </w:rPr>
                          </w:pPr>
                          <w:r>
                            <w:rPr>
                              <w:i/>
                              <w:w w:val="90"/>
                              <w:sz w:val="25"/>
                              <w:lang w:val="en-IN"/>
                            </w:rPr>
                            <w:t xml:space="preserve">Voting </w:t>
                          </w:r>
                          <w:proofErr w:type="spellStart"/>
                          <w:r>
                            <w:rPr>
                              <w:i/>
                              <w:w w:val="90"/>
                              <w:sz w:val="25"/>
                              <w:lang w:val="en-IN"/>
                            </w:rPr>
                            <w:t>Dapp</w:t>
                          </w:r>
                          <w:proofErr w:type="spellEnd"/>
                        </w:p>
                        <w:p w14:paraId="0961BE32" w14:textId="77777777" w:rsidR="00C63AFB" w:rsidRPr="00C63AFB" w:rsidRDefault="00C63AFB">
                          <w:pPr>
                            <w:spacing w:before="8"/>
                            <w:ind w:left="20"/>
                            <w:rPr>
                              <w:i/>
                              <w:sz w:val="25"/>
                              <w:lang w:val="en-I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A5B282" id="_x0000_t202" coordsize="21600,21600" o:spt="202" path="m,l,21600r21600,l21600,xe">
              <v:stroke joinstyle="miter"/>
              <v:path gradientshapeok="t" o:connecttype="rect"/>
            </v:shapetype>
            <v:shape id="Text Box 33" o:spid="_x0000_s1054" type="#_x0000_t202" style="position:absolute;margin-left:422.8pt;margin-top:31.75pt;width:101.5pt;height:15.8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" filled="f" stroked="f">
              <v:textbox inset="0,0,0,0">
                <w:txbxContent>
                  <w:p w14:paraId="362D7802" w14:textId="77777777" w:rsidR="0073640A" w:rsidRDefault="00C63AFB">
                    <w:pPr>
                      <w:spacing w:before="8"/>
                      <w:ind w:left="20"/>
                      <w:rPr>
                        <w:i/>
                        <w:w w:val="90"/>
                        <w:sz w:val="25"/>
                        <w:lang w:val="en-IN"/>
                      </w:rPr>
                    </w:pPr>
                    <w:r>
                      <w:rPr>
                        <w:i/>
                        <w:w w:val="90"/>
                        <w:sz w:val="25"/>
                        <w:lang w:val="en-IN"/>
                      </w:rPr>
                      <w:t xml:space="preserve">Voting </w:t>
                    </w:r>
                    <w:proofErr w:type="spellStart"/>
                    <w:r>
                      <w:rPr>
                        <w:i/>
                        <w:w w:val="90"/>
                        <w:sz w:val="25"/>
                        <w:lang w:val="en-IN"/>
                      </w:rPr>
                      <w:t>Dapp</w:t>
                    </w:r>
                    <w:proofErr w:type="spellEnd"/>
                  </w:p>
                  <w:p w14:paraId="0961BE32" w14:textId="77777777" w:rsidR="00C63AFB" w:rsidRPr="00C63AFB" w:rsidRDefault="00C63AFB">
                    <w:pPr>
                      <w:spacing w:before="8"/>
                      <w:ind w:left="20"/>
                      <w:rPr>
                        <w:i/>
                        <w:sz w:val="25"/>
                        <w:lang w:val="en-IN"/>
                      </w:rPr>
                    </w:pP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45519" w14:textId="77777777" w:rsidR="0073640A" w:rsidRDefault="00AA430B">
    <w:pPr>
      <w:pStyle w:val="BodyText"/>
      <w:spacing w:line="14" w:lineRule="auto"/>
      <w:rPr>
        <w:sz w:val="20"/>
      </w:rPr>
    </w:pPr>
    <w:r>
      <w:rPr>
        <w:noProof/>
      </w:rPr>
      <mc:AlternateContent>
        <mc:Choice Requires="wps">
          <w:drawing>
            <wp:anchor distT="0" distB="0" distL="114300" distR="114300" simplePos="0" relativeHeight="251676160" behindDoc="1" locked="0" layoutInCell="1" allowOverlap="1" wp14:anchorId="72C59DAF" wp14:editId="223F3A03">
              <wp:simplePos x="0" y="0"/>
              <wp:positionH relativeFrom="page">
                <wp:posOffset>5369560</wp:posOffset>
              </wp:positionH>
              <wp:positionV relativeFrom="page">
                <wp:posOffset>580390</wp:posOffset>
              </wp:positionV>
              <wp:extent cx="1296035" cy="186690"/>
              <wp:effectExtent l="0" t="0" r="0" b="0"/>
              <wp:wrapNone/>
              <wp:docPr id="12"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6035" cy="186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AE7B19" w14:textId="77777777" w:rsidR="00C63AFB" w:rsidRDefault="00C63AFB" w:rsidP="00C63AFB">
                          <w:pPr>
                            <w:spacing w:before="8"/>
                            <w:ind w:left="20"/>
                            <w:rPr>
                              <w:i/>
                              <w:w w:val="90"/>
                              <w:sz w:val="25"/>
                              <w:lang w:val="en-IN"/>
                            </w:rPr>
                          </w:pPr>
                          <w:r>
                            <w:rPr>
                              <w:i/>
                              <w:w w:val="90"/>
                              <w:sz w:val="25"/>
                              <w:lang w:val="en-IN"/>
                            </w:rPr>
                            <w:t xml:space="preserve">Voting </w:t>
                          </w:r>
                          <w:proofErr w:type="spellStart"/>
                          <w:r>
                            <w:rPr>
                              <w:i/>
                              <w:w w:val="90"/>
                              <w:sz w:val="25"/>
                              <w:lang w:val="en-IN"/>
                            </w:rPr>
                            <w:t>Dapp</w:t>
                          </w:r>
                          <w:proofErr w:type="spellEnd"/>
                        </w:p>
                        <w:p w14:paraId="06B55A48" w14:textId="77777777" w:rsidR="0073640A" w:rsidRDefault="0073640A">
                          <w:pPr>
                            <w:spacing w:before="9"/>
                            <w:ind w:left="20"/>
                            <w:rPr>
                              <w:i/>
                              <w:sz w:val="23"/>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C59DAF" id="_x0000_t202" coordsize="21600,21600" o:spt="202" path="m,l,21600r21600,l21600,xe">
              <v:stroke joinstyle="miter"/>
              <v:path gradientshapeok="t" o:connecttype="rect"/>
            </v:shapetype>
            <v:shape id="Text Box 39" o:spid="_x0000_s1057" type="#_x0000_t202" style="position:absolute;margin-left:422.8pt;margin-top:45.7pt;width:102.05pt;height:14.7pt;z-index:-251640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" filled="f" stroked="f">
              <v:textbox inset="0,0,0,0">
                <w:txbxContent>
                  <w:p w14:paraId="7EAE7B19" w14:textId="77777777" w:rsidR="00C63AFB" w:rsidRDefault="00C63AFB" w:rsidP="00C63AFB">
                    <w:pPr>
                      <w:spacing w:before="8"/>
                      <w:ind w:left="20"/>
                      <w:rPr>
                        <w:i/>
                        <w:w w:val="90"/>
                        <w:sz w:val="25"/>
                        <w:lang w:val="en-IN"/>
                      </w:rPr>
                    </w:pPr>
                    <w:r>
                      <w:rPr>
                        <w:i/>
                        <w:w w:val="90"/>
                        <w:sz w:val="25"/>
                        <w:lang w:val="en-IN"/>
                      </w:rPr>
                      <w:t xml:space="preserve">Voting </w:t>
                    </w:r>
                    <w:proofErr w:type="spellStart"/>
                    <w:r>
                      <w:rPr>
                        <w:i/>
                        <w:w w:val="90"/>
                        <w:sz w:val="25"/>
                        <w:lang w:val="en-IN"/>
                      </w:rPr>
                      <w:t>Dapp</w:t>
                    </w:r>
                    <w:proofErr w:type="spellEnd"/>
                  </w:p>
                  <w:p w14:paraId="06B55A48" w14:textId="77777777" w:rsidR="0073640A" w:rsidRDefault="0073640A">
                    <w:pPr>
                      <w:spacing w:before="9"/>
                      <w:ind w:left="20"/>
                      <w:rPr>
                        <w:i/>
                        <w:sz w:val="23"/>
                      </w:rPr>
                    </w:pPr>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78CA5F" w14:textId="77777777" w:rsidR="0073640A" w:rsidRDefault="0073640A">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9136AD" w14:textId="77777777" w:rsidR="0073640A" w:rsidRDefault="00AA430B">
    <w:pPr>
      <w:pStyle w:val="BodyText"/>
      <w:spacing w:line="14" w:lineRule="auto"/>
      <w:rPr>
        <w:sz w:val="20"/>
      </w:rPr>
    </w:pPr>
    <w:r>
      <w:rPr>
        <w:noProof/>
      </w:rPr>
      <mc:AlternateContent>
        <mc:Choice Requires="wps">
          <w:drawing>
            <wp:anchor distT="0" distB="0" distL="114300" distR="114300" simplePos="0" relativeHeight="251640320" behindDoc="1" locked="0" layoutInCell="1" allowOverlap="1" wp14:anchorId="6F7B7FB4" wp14:editId="6FDF03F0">
              <wp:simplePos x="0" y="0"/>
              <wp:positionH relativeFrom="page">
                <wp:posOffset>5369560</wp:posOffset>
              </wp:positionH>
              <wp:positionV relativeFrom="page">
                <wp:posOffset>414655</wp:posOffset>
              </wp:positionV>
              <wp:extent cx="1290320" cy="186690"/>
              <wp:effectExtent l="0" t="0" r="0" b="0"/>
              <wp:wrapNone/>
              <wp:docPr id="4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0320" cy="186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092582" w14:textId="77777777" w:rsidR="0073640A" w:rsidRDefault="00000000">
                          <w:pPr>
                            <w:spacing w:before="9"/>
                            <w:ind w:left="20"/>
                            <w:rPr>
                              <w:i/>
                              <w:sz w:val="23"/>
                            </w:rPr>
                          </w:pPr>
                          <w:r>
                            <w:rPr>
                              <w:i/>
                              <w:sz w:val="23"/>
                            </w:rPr>
                            <w:t>NAME OF</w:t>
                          </w:r>
                          <w:r>
                            <w:rPr>
                              <w:i/>
                              <w:spacing w:val="-27"/>
                              <w:sz w:val="23"/>
                            </w:rPr>
                            <w:t xml:space="preserve"> </w:t>
                          </w:r>
                          <w:r>
                            <w:rPr>
                              <w:i/>
                              <w:sz w:val="23"/>
                            </w:rPr>
                            <w:t>PROJECT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7B7FB4" id="_x0000_t202" coordsize="21600,21600" o:spt="202" path="m,l,21600r21600,l21600,xe">
              <v:stroke joinstyle="miter"/>
              <v:path gradientshapeok="t" o:connecttype="rect"/>
            </v:shapetype>
            <v:shape id="Text Box 4" o:spid="_x0000_s1029" type="#_x0000_t202" style="position:absolute;margin-left:422.8pt;margin-top:32.65pt;width:101.6pt;height:14.7pt;z-index:-251676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" filled="f" stroked="f">
              <v:textbox inset="0,0,0,0">
                <w:txbxContent>
                  <w:p w14:paraId="3F092582" w14:textId="77777777" w:rsidR="0073640A" w:rsidRDefault="00000000">
                    <w:pPr>
                      <w:spacing w:before="9"/>
                      <w:ind w:left="20"/>
                      <w:rPr>
                        <w:i/>
                        <w:sz w:val="23"/>
                      </w:rPr>
                    </w:pPr>
                    <w:r>
                      <w:rPr>
                        <w:i/>
                        <w:sz w:val="23"/>
                      </w:rPr>
                      <w:t>NAME OF</w:t>
                    </w:r>
                    <w:r>
                      <w:rPr>
                        <w:i/>
                        <w:spacing w:val="-27"/>
                        <w:sz w:val="23"/>
                      </w:rPr>
                      <w:t xml:space="preserve"> </w:t>
                    </w:r>
                    <w:r>
                      <w:rPr>
                        <w:i/>
                        <w:sz w:val="23"/>
                      </w:rPr>
                      <w:t>PROJECT</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2C1803" w14:textId="77777777" w:rsidR="0073640A" w:rsidRDefault="00AA430B">
    <w:pPr>
      <w:pStyle w:val="BodyText"/>
      <w:spacing w:line="14" w:lineRule="auto"/>
      <w:rPr>
        <w:sz w:val="20"/>
      </w:rPr>
    </w:pPr>
    <w:r>
      <w:rPr>
        <w:noProof/>
      </w:rPr>
      <mc:AlternateContent>
        <mc:Choice Requires="wps">
          <w:drawing>
            <wp:anchor distT="0" distB="0" distL="114300" distR="114300" simplePos="0" relativeHeight="251643392" behindDoc="1" locked="0" layoutInCell="1" allowOverlap="1" wp14:anchorId="5460D030" wp14:editId="211F913D">
              <wp:simplePos x="0" y="0"/>
              <wp:positionH relativeFrom="page">
                <wp:posOffset>5331460</wp:posOffset>
              </wp:positionH>
              <wp:positionV relativeFrom="page">
                <wp:posOffset>751205</wp:posOffset>
              </wp:positionV>
              <wp:extent cx="1296670" cy="179705"/>
              <wp:effectExtent l="0" t="0" r="0" b="0"/>
              <wp:wrapNone/>
              <wp:docPr id="3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667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DEDA5E" w14:textId="77777777" w:rsidR="0073640A" w:rsidRDefault="00000000">
                          <w:pPr>
                            <w:spacing w:before="9"/>
                            <w:ind w:left="20"/>
                            <w:rPr>
                              <w:i/>
                            </w:rPr>
                          </w:pPr>
                          <w:r>
                            <w:rPr>
                              <w:i/>
                            </w:rPr>
                            <w:t>NAME OF PROJECT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60D030" id="_x0000_t202" coordsize="21600,21600" o:spt="202" path="m,l,21600r21600,l21600,xe">
              <v:stroke joinstyle="miter"/>
              <v:path gradientshapeok="t" o:connecttype="rect"/>
            </v:shapetype>
            <v:shape id="Text Box 7" o:spid="_x0000_s1032" type="#_x0000_t202" style="position:absolute;margin-left:419.8pt;margin-top:59.15pt;width:102.1pt;height:14.15pt;z-index:-251673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" filled="f" stroked="f">
              <v:textbox inset="0,0,0,0">
                <w:txbxContent>
                  <w:p w14:paraId="4BDEDA5E" w14:textId="77777777" w:rsidR="0073640A" w:rsidRDefault="00000000">
                    <w:pPr>
                      <w:spacing w:before="9"/>
                      <w:ind w:left="20"/>
                      <w:rPr>
                        <w:i/>
                      </w:rPr>
                    </w:pPr>
                    <w:r>
                      <w:rPr>
                        <w:i/>
                      </w:rPr>
                      <w:t>NAME OF PROJECT</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F85B2" w14:textId="77777777" w:rsidR="0073640A" w:rsidRDefault="00AA430B">
    <w:pPr>
      <w:pStyle w:val="BodyText"/>
      <w:spacing w:line="14" w:lineRule="auto"/>
      <w:rPr>
        <w:sz w:val="20"/>
      </w:rPr>
    </w:pPr>
    <w:r>
      <w:rPr>
        <w:noProof/>
      </w:rPr>
      <mc:AlternateContent>
        <mc:Choice Requires="wps">
          <w:drawing>
            <wp:anchor distT="0" distB="0" distL="114300" distR="114300" simplePos="0" relativeHeight="251646464" behindDoc="1" locked="0" layoutInCell="1" allowOverlap="1" wp14:anchorId="6961D445" wp14:editId="69194D7B">
              <wp:simplePos x="0" y="0"/>
              <wp:positionH relativeFrom="page">
                <wp:posOffset>5368925</wp:posOffset>
              </wp:positionH>
              <wp:positionV relativeFrom="page">
                <wp:posOffset>754380</wp:posOffset>
              </wp:positionV>
              <wp:extent cx="1295400" cy="179705"/>
              <wp:effectExtent l="0" t="0" r="0" b="0"/>
              <wp:wrapNone/>
              <wp:docPr id="3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1EC27" w14:textId="77777777" w:rsidR="0073640A" w:rsidRDefault="00000000">
                          <w:pPr>
                            <w:spacing w:before="9"/>
                            <w:ind w:left="20"/>
                            <w:rPr>
                              <w:b/>
                              <w:i/>
                            </w:rPr>
                          </w:pPr>
                          <w:r>
                            <w:rPr>
                              <w:i/>
                            </w:rPr>
                            <w:t xml:space="preserve">NAME </w:t>
                          </w:r>
                          <w:r>
                            <w:rPr>
                              <w:b/>
                              <w:i/>
                            </w:rPr>
                            <w:t>OF PROJECT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61D445" id="_x0000_t202" coordsize="21600,21600" o:spt="202" path="m,l,21600r21600,l21600,xe">
              <v:stroke joinstyle="miter"/>
              <v:path gradientshapeok="t" o:connecttype="rect"/>
            </v:shapetype>
            <v:shape id="Text Box 10" o:spid="_x0000_s1035" type="#_x0000_t202" style="position:absolute;margin-left:422.75pt;margin-top:59.4pt;width:102pt;height:14.15pt;z-index:-251670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" filled="f" stroked="f">
              <v:textbox inset="0,0,0,0">
                <w:txbxContent>
                  <w:p w14:paraId="31E1EC27" w14:textId="77777777" w:rsidR="0073640A" w:rsidRDefault="00000000">
                    <w:pPr>
                      <w:spacing w:before="9"/>
                      <w:ind w:left="20"/>
                      <w:rPr>
                        <w:b/>
                        <w:i/>
                      </w:rPr>
                    </w:pPr>
                    <w:r>
                      <w:rPr>
                        <w:i/>
                      </w:rPr>
                      <w:t xml:space="preserve">NAME </w:t>
                    </w:r>
                    <w:r>
                      <w:rPr>
                        <w:b/>
                        <w:i/>
                      </w:rPr>
                      <w:t>OF PROJECT</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9BDC03" w14:textId="77777777" w:rsidR="0073640A" w:rsidRDefault="0073640A">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935AF" w14:textId="77777777" w:rsidR="0073640A" w:rsidRDefault="0073640A">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4CA90" w14:textId="77777777" w:rsidR="0073640A" w:rsidRDefault="0073640A">
    <w:pPr>
      <w:pStyle w:val="BodyText"/>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AE5CC" w14:textId="77777777" w:rsidR="0073640A" w:rsidRDefault="0073640A">
    <w:pPr>
      <w:pStyle w:val="BodyText"/>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DE26E1" w14:textId="77777777" w:rsidR="0073640A" w:rsidRDefault="0073640A">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5E306ED"/>
    <w:multiLevelType w:val="multilevel"/>
    <w:tmpl w:val="B5E306ED"/>
    <w:lvl w:ilvl="0">
      <w:start w:val="6"/>
      <w:numFmt w:val="decimal"/>
      <w:lvlText w:val="%1"/>
      <w:lvlJc w:val="left"/>
      <w:pPr>
        <w:ind w:left="880" w:hanging="701"/>
        <w:jc w:val="left"/>
      </w:pPr>
      <w:rPr>
        <w:rFonts w:hint="default"/>
        <w:lang w:val="en-US" w:eastAsia="en-US" w:bidi="ar-SA"/>
      </w:rPr>
    </w:lvl>
    <w:lvl w:ilvl="1">
      <w:start w:val="1"/>
      <w:numFmt w:val="decimal"/>
      <w:lvlText w:val="%1.%2"/>
      <w:lvlJc w:val="left"/>
      <w:pPr>
        <w:ind w:left="880" w:hanging="701"/>
        <w:jc w:val="left"/>
      </w:pPr>
      <w:rPr>
        <w:rFonts w:ascii="Times New Roman" w:eastAsia="Times New Roman" w:hAnsi="Times New Roman" w:cs="Times New Roman" w:hint="default"/>
        <w:w w:val="101"/>
        <w:sz w:val="32"/>
        <w:szCs w:val="32"/>
        <w:lang w:val="en-US" w:eastAsia="en-US" w:bidi="ar-SA"/>
      </w:rPr>
    </w:lvl>
    <w:lvl w:ilvl="2">
      <w:numFmt w:val="bullet"/>
      <w:lvlText w:val="•"/>
      <w:lvlJc w:val="left"/>
      <w:pPr>
        <w:ind w:left="2604" w:hanging="701"/>
      </w:pPr>
      <w:rPr>
        <w:rFonts w:hint="default"/>
        <w:lang w:val="en-US" w:eastAsia="en-US" w:bidi="ar-SA"/>
      </w:rPr>
    </w:lvl>
    <w:lvl w:ilvl="3">
      <w:numFmt w:val="bullet"/>
      <w:lvlText w:val="•"/>
      <w:lvlJc w:val="left"/>
      <w:pPr>
        <w:ind w:left="3466" w:hanging="701"/>
      </w:pPr>
      <w:rPr>
        <w:rFonts w:hint="default"/>
        <w:lang w:val="en-US" w:eastAsia="en-US" w:bidi="ar-SA"/>
      </w:rPr>
    </w:lvl>
    <w:lvl w:ilvl="4">
      <w:numFmt w:val="bullet"/>
      <w:lvlText w:val="•"/>
      <w:lvlJc w:val="left"/>
      <w:pPr>
        <w:ind w:left="4328" w:hanging="701"/>
      </w:pPr>
      <w:rPr>
        <w:rFonts w:hint="default"/>
        <w:lang w:val="en-US" w:eastAsia="en-US" w:bidi="ar-SA"/>
      </w:rPr>
    </w:lvl>
    <w:lvl w:ilvl="5">
      <w:numFmt w:val="bullet"/>
      <w:lvlText w:val="•"/>
      <w:lvlJc w:val="left"/>
      <w:pPr>
        <w:ind w:left="5190" w:hanging="701"/>
      </w:pPr>
      <w:rPr>
        <w:rFonts w:hint="default"/>
        <w:lang w:val="en-US" w:eastAsia="en-US" w:bidi="ar-SA"/>
      </w:rPr>
    </w:lvl>
    <w:lvl w:ilvl="6">
      <w:numFmt w:val="bullet"/>
      <w:lvlText w:val="•"/>
      <w:lvlJc w:val="left"/>
      <w:pPr>
        <w:ind w:left="6052" w:hanging="701"/>
      </w:pPr>
      <w:rPr>
        <w:rFonts w:hint="default"/>
        <w:lang w:val="en-US" w:eastAsia="en-US" w:bidi="ar-SA"/>
      </w:rPr>
    </w:lvl>
    <w:lvl w:ilvl="7">
      <w:numFmt w:val="bullet"/>
      <w:lvlText w:val="•"/>
      <w:lvlJc w:val="left"/>
      <w:pPr>
        <w:ind w:left="6914" w:hanging="701"/>
      </w:pPr>
      <w:rPr>
        <w:rFonts w:hint="default"/>
        <w:lang w:val="en-US" w:eastAsia="en-US" w:bidi="ar-SA"/>
      </w:rPr>
    </w:lvl>
    <w:lvl w:ilvl="8">
      <w:numFmt w:val="bullet"/>
      <w:lvlText w:val="•"/>
      <w:lvlJc w:val="left"/>
      <w:pPr>
        <w:ind w:left="7776" w:hanging="701"/>
      </w:pPr>
      <w:rPr>
        <w:rFonts w:hint="default"/>
        <w:lang w:val="en-US" w:eastAsia="en-US" w:bidi="ar-SA"/>
      </w:rPr>
    </w:lvl>
  </w:abstractNum>
  <w:abstractNum w:abstractNumId="1" w15:restartNumberingAfterBreak="0">
    <w:nsid w:val="BF205925"/>
    <w:multiLevelType w:val="multilevel"/>
    <w:tmpl w:val="BF205925"/>
    <w:lvl w:ilvl="0">
      <w:start w:val="1"/>
      <w:numFmt w:val="decimal"/>
      <w:lvlText w:val="%1."/>
      <w:lvlJc w:val="left"/>
      <w:pPr>
        <w:ind w:left="177" w:hanging="281"/>
        <w:jc w:val="left"/>
      </w:pPr>
      <w:rPr>
        <w:rFonts w:ascii="Times New Roman" w:eastAsia="Times New Roman" w:hAnsi="Times New Roman" w:cs="Times New Roman" w:hint="default"/>
        <w:w w:val="99"/>
        <w:sz w:val="28"/>
        <w:szCs w:val="28"/>
        <w:lang w:val="en-US" w:eastAsia="en-US" w:bidi="ar-SA"/>
      </w:rPr>
    </w:lvl>
    <w:lvl w:ilvl="1">
      <w:numFmt w:val="bullet"/>
      <w:lvlText w:val="•"/>
      <w:lvlJc w:val="left"/>
      <w:pPr>
        <w:ind w:left="1112" w:hanging="281"/>
      </w:pPr>
      <w:rPr>
        <w:rFonts w:hint="default"/>
        <w:lang w:val="en-US" w:eastAsia="en-US" w:bidi="ar-SA"/>
      </w:rPr>
    </w:lvl>
    <w:lvl w:ilvl="2">
      <w:numFmt w:val="bullet"/>
      <w:lvlText w:val="•"/>
      <w:lvlJc w:val="left"/>
      <w:pPr>
        <w:ind w:left="2044" w:hanging="281"/>
      </w:pPr>
      <w:rPr>
        <w:rFonts w:hint="default"/>
        <w:lang w:val="en-US" w:eastAsia="en-US" w:bidi="ar-SA"/>
      </w:rPr>
    </w:lvl>
    <w:lvl w:ilvl="3">
      <w:numFmt w:val="bullet"/>
      <w:lvlText w:val="•"/>
      <w:lvlJc w:val="left"/>
      <w:pPr>
        <w:ind w:left="2976" w:hanging="281"/>
      </w:pPr>
      <w:rPr>
        <w:rFonts w:hint="default"/>
        <w:lang w:val="en-US" w:eastAsia="en-US" w:bidi="ar-SA"/>
      </w:rPr>
    </w:lvl>
    <w:lvl w:ilvl="4">
      <w:numFmt w:val="bullet"/>
      <w:lvlText w:val="•"/>
      <w:lvlJc w:val="left"/>
      <w:pPr>
        <w:ind w:left="3908" w:hanging="281"/>
      </w:pPr>
      <w:rPr>
        <w:rFonts w:hint="default"/>
        <w:lang w:val="en-US" w:eastAsia="en-US" w:bidi="ar-SA"/>
      </w:rPr>
    </w:lvl>
    <w:lvl w:ilvl="5">
      <w:numFmt w:val="bullet"/>
      <w:lvlText w:val="•"/>
      <w:lvlJc w:val="left"/>
      <w:pPr>
        <w:ind w:left="4840" w:hanging="281"/>
      </w:pPr>
      <w:rPr>
        <w:rFonts w:hint="default"/>
        <w:lang w:val="en-US" w:eastAsia="en-US" w:bidi="ar-SA"/>
      </w:rPr>
    </w:lvl>
    <w:lvl w:ilvl="6">
      <w:numFmt w:val="bullet"/>
      <w:lvlText w:val="•"/>
      <w:lvlJc w:val="left"/>
      <w:pPr>
        <w:ind w:left="5772" w:hanging="281"/>
      </w:pPr>
      <w:rPr>
        <w:rFonts w:hint="default"/>
        <w:lang w:val="en-US" w:eastAsia="en-US" w:bidi="ar-SA"/>
      </w:rPr>
    </w:lvl>
    <w:lvl w:ilvl="7">
      <w:numFmt w:val="bullet"/>
      <w:lvlText w:val="•"/>
      <w:lvlJc w:val="left"/>
      <w:pPr>
        <w:ind w:left="6704" w:hanging="281"/>
      </w:pPr>
      <w:rPr>
        <w:rFonts w:hint="default"/>
        <w:lang w:val="en-US" w:eastAsia="en-US" w:bidi="ar-SA"/>
      </w:rPr>
    </w:lvl>
    <w:lvl w:ilvl="8">
      <w:numFmt w:val="bullet"/>
      <w:lvlText w:val="•"/>
      <w:lvlJc w:val="left"/>
      <w:pPr>
        <w:ind w:left="7636" w:hanging="281"/>
      </w:pPr>
      <w:rPr>
        <w:rFonts w:hint="default"/>
        <w:lang w:val="en-US" w:eastAsia="en-US" w:bidi="ar-SA"/>
      </w:rPr>
    </w:lvl>
  </w:abstractNum>
  <w:abstractNum w:abstractNumId="2" w15:restartNumberingAfterBreak="0">
    <w:nsid w:val="CF092B84"/>
    <w:multiLevelType w:val="multilevel"/>
    <w:tmpl w:val="CF092B84"/>
    <w:lvl w:ilvl="0">
      <w:start w:val="1"/>
      <w:numFmt w:val="decimal"/>
      <w:lvlText w:val="%1."/>
      <w:lvlJc w:val="left"/>
      <w:pPr>
        <w:ind w:left="179" w:hanging="284"/>
        <w:jc w:val="left"/>
      </w:pPr>
      <w:rPr>
        <w:rFonts w:ascii="Times New Roman" w:eastAsia="Times New Roman" w:hAnsi="Times New Roman" w:cs="Times New Roman" w:hint="default"/>
        <w:w w:val="99"/>
        <w:sz w:val="28"/>
        <w:szCs w:val="28"/>
        <w:lang w:val="en-US" w:eastAsia="en-US" w:bidi="ar-SA"/>
      </w:rPr>
    </w:lvl>
    <w:lvl w:ilvl="1">
      <w:numFmt w:val="bullet"/>
      <w:lvlText w:val="•"/>
      <w:lvlJc w:val="left"/>
      <w:pPr>
        <w:ind w:left="1112" w:hanging="284"/>
      </w:pPr>
      <w:rPr>
        <w:rFonts w:hint="default"/>
        <w:lang w:val="en-US" w:eastAsia="en-US" w:bidi="ar-SA"/>
      </w:rPr>
    </w:lvl>
    <w:lvl w:ilvl="2">
      <w:numFmt w:val="bullet"/>
      <w:lvlText w:val="•"/>
      <w:lvlJc w:val="left"/>
      <w:pPr>
        <w:ind w:left="2044" w:hanging="284"/>
      </w:pPr>
      <w:rPr>
        <w:rFonts w:hint="default"/>
        <w:lang w:val="en-US" w:eastAsia="en-US" w:bidi="ar-SA"/>
      </w:rPr>
    </w:lvl>
    <w:lvl w:ilvl="3">
      <w:numFmt w:val="bullet"/>
      <w:lvlText w:val="•"/>
      <w:lvlJc w:val="left"/>
      <w:pPr>
        <w:ind w:left="2976" w:hanging="284"/>
      </w:pPr>
      <w:rPr>
        <w:rFonts w:hint="default"/>
        <w:lang w:val="en-US" w:eastAsia="en-US" w:bidi="ar-SA"/>
      </w:rPr>
    </w:lvl>
    <w:lvl w:ilvl="4">
      <w:numFmt w:val="bullet"/>
      <w:lvlText w:val="•"/>
      <w:lvlJc w:val="left"/>
      <w:pPr>
        <w:ind w:left="3908" w:hanging="284"/>
      </w:pPr>
      <w:rPr>
        <w:rFonts w:hint="default"/>
        <w:lang w:val="en-US" w:eastAsia="en-US" w:bidi="ar-SA"/>
      </w:rPr>
    </w:lvl>
    <w:lvl w:ilvl="5">
      <w:numFmt w:val="bullet"/>
      <w:lvlText w:val="•"/>
      <w:lvlJc w:val="left"/>
      <w:pPr>
        <w:ind w:left="4840" w:hanging="284"/>
      </w:pPr>
      <w:rPr>
        <w:rFonts w:hint="default"/>
        <w:lang w:val="en-US" w:eastAsia="en-US" w:bidi="ar-SA"/>
      </w:rPr>
    </w:lvl>
    <w:lvl w:ilvl="6">
      <w:numFmt w:val="bullet"/>
      <w:lvlText w:val="•"/>
      <w:lvlJc w:val="left"/>
      <w:pPr>
        <w:ind w:left="5772" w:hanging="284"/>
      </w:pPr>
      <w:rPr>
        <w:rFonts w:hint="default"/>
        <w:lang w:val="en-US" w:eastAsia="en-US" w:bidi="ar-SA"/>
      </w:rPr>
    </w:lvl>
    <w:lvl w:ilvl="7">
      <w:numFmt w:val="bullet"/>
      <w:lvlText w:val="•"/>
      <w:lvlJc w:val="left"/>
      <w:pPr>
        <w:ind w:left="6704" w:hanging="284"/>
      </w:pPr>
      <w:rPr>
        <w:rFonts w:hint="default"/>
        <w:lang w:val="en-US" w:eastAsia="en-US" w:bidi="ar-SA"/>
      </w:rPr>
    </w:lvl>
    <w:lvl w:ilvl="8">
      <w:numFmt w:val="bullet"/>
      <w:lvlText w:val="•"/>
      <w:lvlJc w:val="left"/>
      <w:pPr>
        <w:ind w:left="7636" w:hanging="284"/>
      </w:pPr>
      <w:rPr>
        <w:rFonts w:hint="default"/>
        <w:lang w:val="en-US" w:eastAsia="en-US" w:bidi="ar-SA"/>
      </w:rPr>
    </w:lvl>
  </w:abstractNum>
  <w:abstractNum w:abstractNumId="3" w15:restartNumberingAfterBreak="0">
    <w:nsid w:val="0053208E"/>
    <w:multiLevelType w:val="multilevel"/>
    <w:tmpl w:val="0053208E"/>
    <w:lvl w:ilvl="0">
      <w:start w:val="5"/>
      <w:numFmt w:val="decimal"/>
      <w:lvlText w:val="%1"/>
      <w:lvlJc w:val="left"/>
      <w:pPr>
        <w:ind w:left="879" w:hanging="701"/>
        <w:jc w:val="left"/>
      </w:pPr>
      <w:rPr>
        <w:rFonts w:hint="default"/>
        <w:lang w:val="en-US" w:eastAsia="en-US" w:bidi="ar-SA"/>
      </w:rPr>
    </w:lvl>
    <w:lvl w:ilvl="1">
      <w:start w:val="1"/>
      <w:numFmt w:val="decimal"/>
      <w:lvlText w:val="%1.%2"/>
      <w:lvlJc w:val="left"/>
      <w:pPr>
        <w:ind w:left="879" w:hanging="701"/>
        <w:jc w:val="left"/>
      </w:pPr>
      <w:rPr>
        <w:rFonts w:ascii="Times New Roman" w:eastAsia="Times New Roman" w:hAnsi="Times New Roman" w:cs="Times New Roman" w:hint="default"/>
        <w:w w:val="101"/>
        <w:sz w:val="32"/>
        <w:szCs w:val="32"/>
        <w:lang w:val="en-US" w:eastAsia="en-US" w:bidi="ar-SA"/>
      </w:rPr>
    </w:lvl>
    <w:lvl w:ilvl="2">
      <w:numFmt w:val="bullet"/>
      <w:lvlText w:val="•"/>
      <w:lvlJc w:val="left"/>
      <w:pPr>
        <w:ind w:left="2604" w:hanging="701"/>
      </w:pPr>
      <w:rPr>
        <w:rFonts w:hint="default"/>
        <w:lang w:val="en-US" w:eastAsia="en-US" w:bidi="ar-SA"/>
      </w:rPr>
    </w:lvl>
    <w:lvl w:ilvl="3">
      <w:numFmt w:val="bullet"/>
      <w:lvlText w:val="•"/>
      <w:lvlJc w:val="left"/>
      <w:pPr>
        <w:ind w:left="3466" w:hanging="701"/>
      </w:pPr>
      <w:rPr>
        <w:rFonts w:hint="default"/>
        <w:lang w:val="en-US" w:eastAsia="en-US" w:bidi="ar-SA"/>
      </w:rPr>
    </w:lvl>
    <w:lvl w:ilvl="4">
      <w:numFmt w:val="bullet"/>
      <w:lvlText w:val="•"/>
      <w:lvlJc w:val="left"/>
      <w:pPr>
        <w:ind w:left="4328" w:hanging="701"/>
      </w:pPr>
      <w:rPr>
        <w:rFonts w:hint="default"/>
        <w:lang w:val="en-US" w:eastAsia="en-US" w:bidi="ar-SA"/>
      </w:rPr>
    </w:lvl>
    <w:lvl w:ilvl="5">
      <w:numFmt w:val="bullet"/>
      <w:lvlText w:val="•"/>
      <w:lvlJc w:val="left"/>
      <w:pPr>
        <w:ind w:left="5190" w:hanging="701"/>
      </w:pPr>
      <w:rPr>
        <w:rFonts w:hint="default"/>
        <w:lang w:val="en-US" w:eastAsia="en-US" w:bidi="ar-SA"/>
      </w:rPr>
    </w:lvl>
    <w:lvl w:ilvl="6">
      <w:numFmt w:val="bullet"/>
      <w:lvlText w:val="•"/>
      <w:lvlJc w:val="left"/>
      <w:pPr>
        <w:ind w:left="6052" w:hanging="701"/>
      </w:pPr>
      <w:rPr>
        <w:rFonts w:hint="default"/>
        <w:lang w:val="en-US" w:eastAsia="en-US" w:bidi="ar-SA"/>
      </w:rPr>
    </w:lvl>
    <w:lvl w:ilvl="7">
      <w:numFmt w:val="bullet"/>
      <w:lvlText w:val="•"/>
      <w:lvlJc w:val="left"/>
      <w:pPr>
        <w:ind w:left="6914" w:hanging="701"/>
      </w:pPr>
      <w:rPr>
        <w:rFonts w:hint="default"/>
        <w:lang w:val="en-US" w:eastAsia="en-US" w:bidi="ar-SA"/>
      </w:rPr>
    </w:lvl>
    <w:lvl w:ilvl="8">
      <w:numFmt w:val="bullet"/>
      <w:lvlText w:val="•"/>
      <w:lvlJc w:val="left"/>
      <w:pPr>
        <w:ind w:left="7776" w:hanging="701"/>
      </w:pPr>
      <w:rPr>
        <w:rFonts w:hint="default"/>
        <w:lang w:val="en-US" w:eastAsia="en-US" w:bidi="ar-SA"/>
      </w:rPr>
    </w:lvl>
  </w:abstractNum>
  <w:abstractNum w:abstractNumId="4" w15:restartNumberingAfterBreak="0">
    <w:nsid w:val="03D62ECE"/>
    <w:multiLevelType w:val="multilevel"/>
    <w:tmpl w:val="03D62ECE"/>
    <w:lvl w:ilvl="0">
      <w:start w:val="2"/>
      <w:numFmt w:val="decimal"/>
      <w:lvlText w:val="[%1]"/>
      <w:lvlJc w:val="left"/>
      <w:pPr>
        <w:ind w:left="462" w:hanging="285"/>
        <w:jc w:val="left"/>
      </w:pPr>
      <w:rPr>
        <w:rFonts w:ascii="Times New Roman" w:eastAsia="Times New Roman" w:hAnsi="Times New Roman" w:cs="Times New Roman" w:hint="default"/>
        <w:w w:val="98"/>
        <w:sz w:val="20"/>
        <w:szCs w:val="20"/>
        <w:lang w:val="en-US" w:eastAsia="en-US" w:bidi="ar-SA"/>
      </w:rPr>
    </w:lvl>
    <w:lvl w:ilvl="1">
      <w:numFmt w:val="bullet"/>
      <w:lvlText w:val="•"/>
      <w:lvlJc w:val="left"/>
      <w:pPr>
        <w:ind w:left="1840" w:hanging="285"/>
      </w:pPr>
      <w:rPr>
        <w:rFonts w:hint="default"/>
        <w:lang w:val="en-US" w:eastAsia="en-US" w:bidi="ar-SA"/>
      </w:rPr>
    </w:lvl>
    <w:lvl w:ilvl="2">
      <w:numFmt w:val="bullet"/>
      <w:lvlText w:val="•"/>
      <w:lvlJc w:val="left"/>
      <w:pPr>
        <w:ind w:left="1976" w:hanging="285"/>
      </w:pPr>
      <w:rPr>
        <w:rFonts w:hint="default"/>
        <w:lang w:val="en-US" w:eastAsia="en-US" w:bidi="ar-SA"/>
      </w:rPr>
    </w:lvl>
    <w:lvl w:ilvl="3">
      <w:numFmt w:val="bullet"/>
      <w:lvlText w:val="•"/>
      <w:lvlJc w:val="left"/>
      <w:pPr>
        <w:ind w:left="2112" w:hanging="285"/>
      </w:pPr>
      <w:rPr>
        <w:rFonts w:hint="default"/>
        <w:lang w:val="en-US" w:eastAsia="en-US" w:bidi="ar-SA"/>
      </w:rPr>
    </w:lvl>
    <w:lvl w:ilvl="4">
      <w:numFmt w:val="bullet"/>
      <w:lvlText w:val="•"/>
      <w:lvlJc w:val="left"/>
      <w:pPr>
        <w:ind w:left="2248" w:hanging="285"/>
      </w:pPr>
      <w:rPr>
        <w:rFonts w:hint="default"/>
        <w:lang w:val="en-US" w:eastAsia="en-US" w:bidi="ar-SA"/>
      </w:rPr>
    </w:lvl>
    <w:lvl w:ilvl="5">
      <w:numFmt w:val="bullet"/>
      <w:lvlText w:val="•"/>
      <w:lvlJc w:val="left"/>
      <w:pPr>
        <w:ind w:left="2385" w:hanging="285"/>
      </w:pPr>
      <w:rPr>
        <w:rFonts w:hint="default"/>
        <w:lang w:val="en-US" w:eastAsia="en-US" w:bidi="ar-SA"/>
      </w:rPr>
    </w:lvl>
    <w:lvl w:ilvl="6">
      <w:numFmt w:val="bullet"/>
      <w:lvlText w:val="•"/>
      <w:lvlJc w:val="left"/>
      <w:pPr>
        <w:ind w:left="2521" w:hanging="285"/>
      </w:pPr>
      <w:rPr>
        <w:rFonts w:hint="default"/>
        <w:lang w:val="en-US" w:eastAsia="en-US" w:bidi="ar-SA"/>
      </w:rPr>
    </w:lvl>
    <w:lvl w:ilvl="7">
      <w:numFmt w:val="bullet"/>
      <w:lvlText w:val="•"/>
      <w:lvlJc w:val="left"/>
      <w:pPr>
        <w:ind w:left="2657" w:hanging="285"/>
      </w:pPr>
      <w:rPr>
        <w:rFonts w:hint="default"/>
        <w:lang w:val="en-US" w:eastAsia="en-US" w:bidi="ar-SA"/>
      </w:rPr>
    </w:lvl>
    <w:lvl w:ilvl="8">
      <w:numFmt w:val="bullet"/>
      <w:lvlText w:val="•"/>
      <w:lvlJc w:val="left"/>
      <w:pPr>
        <w:ind w:left="2794" w:hanging="285"/>
      </w:pPr>
      <w:rPr>
        <w:rFonts w:hint="default"/>
        <w:lang w:val="en-US" w:eastAsia="en-US" w:bidi="ar-SA"/>
      </w:rPr>
    </w:lvl>
  </w:abstractNum>
  <w:abstractNum w:abstractNumId="5" w15:restartNumberingAfterBreak="0">
    <w:nsid w:val="59ADCABA"/>
    <w:multiLevelType w:val="multilevel"/>
    <w:tmpl w:val="59ADCABA"/>
    <w:lvl w:ilvl="0">
      <w:start w:val="1"/>
      <w:numFmt w:val="decimal"/>
      <w:lvlText w:val="%1."/>
      <w:lvlJc w:val="left"/>
      <w:pPr>
        <w:ind w:left="178" w:hanging="279"/>
        <w:jc w:val="left"/>
      </w:pPr>
      <w:rPr>
        <w:rFonts w:ascii="Times New Roman" w:eastAsia="Times New Roman" w:hAnsi="Times New Roman" w:cs="Times New Roman" w:hint="default"/>
        <w:w w:val="96"/>
        <w:sz w:val="28"/>
        <w:szCs w:val="28"/>
        <w:lang w:val="en-US" w:eastAsia="en-US" w:bidi="ar-SA"/>
      </w:rPr>
    </w:lvl>
    <w:lvl w:ilvl="1">
      <w:numFmt w:val="bullet"/>
      <w:lvlText w:val="•"/>
      <w:lvlJc w:val="left"/>
      <w:pPr>
        <w:ind w:left="1112" w:hanging="279"/>
      </w:pPr>
      <w:rPr>
        <w:rFonts w:hint="default"/>
        <w:lang w:val="en-US" w:eastAsia="en-US" w:bidi="ar-SA"/>
      </w:rPr>
    </w:lvl>
    <w:lvl w:ilvl="2">
      <w:numFmt w:val="bullet"/>
      <w:lvlText w:val="•"/>
      <w:lvlJc w:val="left"/>
      <w:pPr>
        <w:ind w:left="2044" w:hanging="279"/>
      </w:pPr>
      <w:rPr>
        <w:rFonts w:hint="default"/>
        <w:lang w:val="en-US" w:eastAsia="en-US" w:bidi="ar-SA"/>
      </w:rPr>
    </w:lvl>
    <w:lvl w:ilvl="3">
      <w:numFmt w:val="bullet"/>
      <w:lvlText w:val="•"/>
      <w:lvlJc w:val="left"/>
      <w:pPr>
        <w:ind w:left="2976" w:hanging="279"/>
      </w:pPr>
      <w:rPr>
        <w:rFonts w:hint="default"/>
        <w:lang w:val="en-US" w:eastAsia="en-US" w:bidi="ar-SA"/>
      </w:rPr>
    </w:lvl>
    <w:lvl w:ilvl="4">
      <w:numFmt w:val="bullet"/>
      <w:lvlText w:val="•"/>
      <w:lvlJc w:val="left"/>
      <w:pPr>
        <w:ind w:left="3908" w:hanging="279"/>
      </w:pPr>
      <w:rPr>
        <w:rFonts w:hint="default"/>
        <w:lang w:val="en-US" w:eastAsia="en-US" w:bidi="ar-SA"/>
      </w:rPr>
    </w:lvl>
    <w:lvl w:ilvl="5">
      <w:numFmt w:val="bullet"/>
      <w:lvlText w:val="•"/>
      <w:lvlJc w:val="left"/>
      <w:pPr>
        <w:ind w:left="4840" w:hanging="279"/>
      </w:pPr>
      <w:rPr>
        <w:rFonts w:hint="default"/>
        <w:lang w:val="en-US" w:eastAsia="en-US" w:bidi="ar-SA"/>
      </w:rPr>
    </w:lvl>
    <w:lvl w:ilvl="6">
      <w:numFmt w:val="bullet"/>
      <w:lvlText w:val="•"/>
      <w:lvlJc w:val="left"/>
      <w:pPr>
        <w:ind w:left="5772" w:hanging="279"/>
      </w:pPr>
      <w:rPr>
        <w:rFonts w:hint="default"/>
        <w:lang w:val="en-US" w:eastAsia="en-US" w:bidi="ar-SA"/>
      </w:rPr>
    </w:lvl>
    <w:lvl w:ilvl="7">
      <w:numFmt w:val="bullet"/>
      <w:lvlText w:val="•"/>
      <w:lvlJc w:val="left"/>
      <w:pPr>
        <w:ind w:left="6704" w:hanging="279"/>
      </w:pPr>
      <w:rPr>
        <w:rFonts w:hint="default"/>
        <w:lang w:val="en-US" w:eastAsia="en-US" w:bidi="ar-SA"/>
      </w:rPr>
    </w:lvl>
    <w:lvl w:ilvl="8">
      <w:numFmt w:val="bullet"/>
      <w:lvlText w:val="•"/>
      <w:lvlJc w:val="left"/>
      <w:pPr>
        <w:ind w:left="7636" w:hanging="279"/>
      </w:pPr>
      <w:rPr>
        <w:rFonts w:hint="default"/>
        <w:lang w:val="en-US" w:eastAsia="en-US" w:bidi="ar-SA"/>
      </w:rPr>
    </w:lvl>
  </w:abstractNum>
  <w:num w:numId="1" w16cid:durableId="1944535698">
    <w:abstractNumId w:val="3"/>
  </w:num>
  <w:num w:numId="2" w16cid:durableId="377320018">
    <w:abstractNumId w:val="2"/>
  </w:num>
  <w:num w:numId="3" w16cid:durableId="1768382593">
    <w:abstractNumId w:val="5"/>
  </w:num>
  <w:num w:numId="4" w16cid:durableId="663363536">
    <w:abstractNumId w:val="1"/>
  </w:num>
  <w:num w:numId="5" w16cid:durableId="1002968262">
    <w:abstractNumId w:val="0"/>
  </w:num>
  <w:num w:numId="6" w16cid:durableId="5070644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40A"/>
    <w:rsid w:val="00061BEA"/>
    <w:rsid w:val="00172F70"/>
    <w:rsid w:val="0033589D"/>
    <w:rsid w:val="004B0C7E"/>
    <w:rsid w:val="0066245A"/>
    <w:rsid w:val="0073640A"/>
    <w:rsid w:val="00983AF9"/>
    <w:rsid w:val="00983E2F"/>
    <w:rsid w:val="009B5E17"/>
    <w:rsid w:val="00AA430B"/>
    <w:rsid w:val="00AC4B05"/>
    <w:rsid w:val="00AD4020"/>
    <w:rsid w:val="00C46C75"/>
    <w:rsid w:val="00C63AFB"/>
    <w:rsid w:val="00C9732A"/>
    <w:rsid w:val="00CB7A65"/>
    <w:rsid w:val="00D62BD0"/>
    <w:rsid w:val="00DC65BE"/>
    <w:rsid w:val="00E2692C"/>
    <w:rsid w:val="00E9152C"/>
    <w:rsid w:val="00F45D91"/>
    <w:rsid w:val="18B672D6"/>
    <w:rsid w:val="449B50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4A0E4D"/>
  <w15:docId w15:val="{297FAF6D-4F5B-47D6-863F-BD8F88A10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IN"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uiPriority="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Default Paragraph Font" w:semiHidden="1" w:uiPriority="1" w:unhideWhenUsed="1"/>
    <w:lsdException w:name="Body Text" w:uiPriority="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pPr>
      <w:widowControl w:val="0"/>
      <w:autoSpaceDE w:val="0"/>
      <w:autoSpaceDN w:val="0"/>
    </w:pPr>
    <w:rPr>
      <w:rFonts w:ascii="Times New Roman" w:eastAsia="Times New Roman" w:hAnsi="Times New Roman" w:cs="Times New Roman"/>
      <w:sz w:val="22"/>
      <w:szCs w:val="22"/>
      <w:lang w:val="en-US" w:eastAsia="en-US"/>
    </w:rPr>
  </w:style>
  <w:style w:type="paragraph" w:styleId="Heading1">
    <w:name w:val="heading 1"/>
    <w:basedOn w:val="Normal"/>
    <w:next w:val="Normal"/>
    <w:uiPriority w:val="1"/>
    <w:qFormat/>
    <w:pPr>
      <w:ind w:left="177"/>
      <w:outlineLvl w:val="0"/>
    </w:pPr>
    <w:rPr>
      <w:sz w:val="46"/>
      <w:szCs w:val="46"/>
    </w:rPr>
  </w:style>
  <w:style w:type="paragraph" w:styleId="Heading2">
    <w:name w:val="heading 2"/>
    <w:basedOn w:val="Normal"/>
    <w:next w:val="Normal"/>
    <w:uiPriority w:val="1"/>
    <w:qFormat/>
    <w:pPr>
      <w:ind w:left="180"/>
      <w:outlineLvl w:val="1"/>
    </w:pPr>
    <w:rPr>
      <w:sz w:val="38"/>
      <w:szCs w:val="38"/>
      <w:u w:val="single" w:color="000000"/>
    </w:rPr>
  </w:style>
  <w:style w:type="paragraph" w:styleId="Heading3">
    <w:name w:val="heading 3"/>
    <w:basedOn w:val="Normal"/>
    <w:next w:val="Normal"/>
    <w:uiPriority w:val="1"/>
    <w:qFormat/>
    <w:pPr>
      <w:ind w:left="528"/>
      <w:outlineLvl w:val="2"/>
    </w:pPr>
    <w:rPr>
      <w:sz w:val="32"/>
      <w:szCs w:val="32"/>
    </w:rPr>
  </w:style>
  <w:style w:type="paragraph" w:styleId="Heading4">
    <w:name w:val="heading 4"/>
    <w:basedOn w:val="Normal"/>
    <w:next w:val="Normal"/>
    <w:uiPriority w:val="1"/>
    <w:qFormat/>
    <w:pPr>
      <w:ind w:left="180"/>
      <w:outlineLvl w:val="3"/>
    </w:pPr>
    <w:rPr>
      <w:sz w:val="31"/>
      <w:szCs w:val="31"/>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Footer">
    <w:name w:val="footer"/>
    <w:basedOn w:val="Normal"/>
    <w:link w:val="FooterChar"/>
    <w:uiPriority w:val="99"/>
    <w:pPr>
      <w:tabs>
        <w:tab w:val="center" w:pos="4153"/>
        <w:tab w:val="right" w:pos="8306"/>
      </w:tabs>
      <w:snapToGrid w:val="0"/>
    </w:pPr>
    <w:rPr>
      <w:sz w:val="18"/>
      <w:szCs w:val="18"/>
    </w:rPr>
  </w:style>
  <w:style w:type="paragraph" w:styleId="Header">
    <w:name w:val="header"/>
    <w:basedOn w:val="Normal"/>
    <w:pPr>
      <w:tabs>
        <w:tab w:val="center" w:pos="4153"/>
        <w:tab w:val="right" w:pos="8306"/>
      </w:tabs>
      <w:snapToGrid w:val="0"/>
    </w:pPr>
    <w:rPr>
      <w:sz w:val="18"/>
      <w:szCs w:val="18"/>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180" w:hanging="285"/>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C63AFB"/>
    <w:rPr>
      <w:color w:val="0000FF"/>
      <w:u w:val="single"/>
    </w:rPr>
  </w:style>
  <w:style w:type="character" w:customStyle="1" w:styleId="FooterChar">
    <w:name w:val="Footer Char"/>
    <w:basedOn w:val="DefaultParagraphFont"/>
    <w:link w:val="Footer"/>
    <w:uiPriority w:val="99"/>
    <w:rsid w:val="00D62BD0"/>
    <w:rPr>
      <w:rFonts w:ascii="Times New Roman" w:eastAsia="Times New Roman" w:hAnsi="Times New Roman" w:cs="Times New Roman"/>
      <w:sz w:val="18"/>
      <w:szCs w:val="1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footer" Target="footer5.xml"/><Relationship Id="rId39" Type="http://schemas.openxmlformats.org/officeDocument/2006/relationships/header" Target="header11.xml"/><Relationship Id="rId21" Type="http://schemas.openxmlformats.org/officeDocument/2006/relationships/image" Target="media/image5.png"/><Relationship Id="rId34" Type="http://schemas.openxmlformats.org/officeDocument/2006/relationships/footer" Target="footer8.xml"/><Relationship Id="rId42" Type="http://schemas.openxmlformats.org/officeDocument/2006/relationships/hyperlink" Target="http://www.w3schools.com/html/html" TargetMode="External"/><Relationship Id="rId47" Type="http://schemas.openxmlformats.org/officeDocument/2006/relationships/header" Target="header14.xml"/><Relationship Id="rId50" Type="http://schemas.openxmlformats.org/officeDocument/2006/relationships/footer" Target="footer15.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header" Target="header6.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footer" Target="footer7.xml"/><Relationship Id="rId37" Type="http://schemas.openxmlformats.org/officeDocument/2006/relationships/header" Target="header10.xml"/><Relationship Id="rId40" Type="http://schemas.openxmlformats.org/officeDocument/2006/relationships/footer" Target="footer11.xml"/><Relationship Id="rId45" Type="http://schemas.openxmlformats.org/officeDocument/2006/relationships/header" Target="header13.xml"/><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jpeg"/><Relationship Id="rId19" Type="http://schemas.openxmlformats.org/officeDocument/2006/relationships/image" Target="media/image3.png"/><Relationship Id="rId31" Type="http://schemas.openxmlformats.org/officeDocument/2006/relationships/header" Target="header7.xml"/><Relationship Id="rId44" Type="http://schemas.openxmlformats.org/officeDocument/2006/relationships/footer" Target="footer12.xml"/><Relationship Id="rId52" Type="http://schemas.openxmlformats.org/officeDocument/2006/relationships/footer" Target="footer16.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footer" Target="footer6.xml"/><Relationship Id="rId35" Type="http://schemas.openxmlformats.org/officeDocument/2006/relationships/header" Target="header9.xml"/><Relationship Id="rId43" Type="http://schemas.openxmlformats.org/officeDocument/2006/relationships/header" Target="header12.xml"/><Relationship Id="rId48" Type="http://schemas.openxmlformats.org/officeDocument/2006/relationships/footer" Target="footer14.xml"/><Relationship Id="rId8" Type="http://schemas.openxmlformats.org/officeDocument/2006/relationships/endnotes" Target="endnotes.xml"/><Relationship Id="rId51" Type="http://schemas.openxmlformats.org/officeDocument/2006/relationships/header" Target="header16.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header" Target="header5.xml"/><Relationship Id="rId33" Type="http://schemas.openxmlformats.org/officeDocument/2006/relationships/header" Target="header8.xml"/><Relationship Id="rId38" Type="http://schemas.openxmlformats.org/officeDocument/2006/relationships/footer" Target="footer10.xml"/><Relationship Id="rId46" Type="http://schemas.openxmlformats.org/officeDocument/2006/relationships/footer" Target="footer13.xml"/><Relationship Id="rId20" Type="http://schemas.openxmlformats.org/officeDocument/2006/relationships/image" Target="media/image4.png"/><Relationship Id="rId41" Type="http://schemas.openxmlformats.org/officeDocument/2006/relationships/hyperlink" Target="http://www.w3schoo1s.com/cssrefindex.php"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0.svg"/><Relationship Id="rId36" Type="http://schemas.openxmlformats.org/officeDocument/2006/relationships/footer" Target="footer9.xml"/><Relationship Id="rId49" Type="http://schemas.openxmlformats.org/officeDocument/2006/relationships/header" Target="header1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2050"/>
    <customShpInfo spid="_x0000_s2051"/>
    <customShpInfo spid="_x0000_s2052"/>
    <customShpInfo spid="_x0000_s2053"/>
    <customShpInfo spid="_x0000_s2054"/>
    <customShpInfo spid="_x0000_s2055"/>
    <customShpInfo spid="_x0000_s2056"/>
    <customShpInfo spid="_x0000_s2057"/>
    <customShpInfo spid="_x0000_s2058"/>
    <customShpInfo spid="_x0000_s2059"/>
    <customShpInfo spid="_x0000_s2060"/>
    <customShpInfo spid="_x0000_s2061"/>
    <customShpInfo spid="_x0000_s2062"/>
    <customShpInfo spid="_x0000_s2063"/>
    <customShpInfo spid="_x0000_s2064"/>
    <customShpInfo spid="_x0000_s2065"/>
    <customShpInfo spid="_x0000_s2066"/>
    <customShpInfo spid="_x0000_s2068"/>
    <customShpInfo spid="_x0000_s2067"/>
    <customShpInfo spid="_x0000_s2070"/>
    <customShpInfo spid="_x0000_s2069"/>
    <customShpInfo spid="_x0000_s2071"/>
    <customShpInfo spid="_x0000_s2073"/>
    <customShpInfo spid="_x0000_s2072"/>
    <customShpInfo spid="_x0000_s2074"/>
    <customShpInfo spid="_x0000_s2076"/>
    <customShpInfo spid="_x0000_s2075"/>
    <customShpInfo spid="_x0000_s2077"/>
    <customShpInfo spid="_x0000_s2079"/>
    <customShpInfo spid="_x0000_s2078"/>
    <customShpInfo spid="_x0000_s2080"/>
    <customShpInfo spid="_x0000_s2081"/>
    <customShpInfo spid="_x0000_s2083"/>
    <customShpInfo spid="_x0000_s2082"/>
    <customShpInfo spid="_x0000_s2084"/>
    <customShpInfo spid="_x0000_s2085"/>
    <customShpInfo spid="_x0000_s2086"/>
    <customShpInfo spid="_x0000_s2087"/>
    <customShpInfo spid="_x0000_s2089"/>
    <customShpInfo spid="_x0000_s2088"/>
    <customShpInfo spid="_x0000_s1027"/>
    <customShpInfo spid="_x0000_s1026"/>
    <customShpInfo spid="_x0000_s1028"/>
    <customShpInfo spid="_x0000_s1030"/>
    <customShpInfo spid="_x0000_s1029"/>
    <customShpInfo spid="_x0000_s1031"/>
    <customShpInfo spid="_x0000_s1033"/>
    <customShpInfo spid="_x0000_s1032"/>
    <customShpInfo spid="_x0000_s1034"/>
    <customShpInfo spid="_x0000_s1036"/>
    <customShpInfo spid="_x0000_s1035"/>
    <customShpInfo spid="_x0000_s1037"/>
    <customShpInfo spid="_x0000_s1038"/>
    <customShpInfo spid="_x0000_s1039"/>
    <customShpInfo spid="_x0000_s1041"/>
    <customShpInfo spid="_x0000_s1040"/>
    <customShpInfo spid="_x0000_s1043"/>
    <customShpInfo spid="_x0000_s1042"/>
    <customShpInfo spid="_x0000_s1045"/>
    <customShpInfo spid="_x0000_s1044"/>
    <customShpInfo spid="_x0000_s1047"/>
    <customShpInfo spid="_x0000_s1046"/>
    <customShpInfo spid="_x0000_s1048"/>
    <customShpInfo spid="_x0000_s1050"/>
    <customShpInfo spid="_x0000_s1049"/>
    <customShpInfo spid="_x0000_s1051"/>
    <customShpInfo spid="_x0000_s1052"/>
    <customShpInfo spid="_x0000_s1054"/>
    <customShpInfo spid="_x0000_s1053"/>
    <customShpInfo spid="_x0000_s1056"/>
    <customShpInfo spid="_x0000_s1055"/>
    <customShpInfo spid="_x0000_s1057"/>
    <customShpInfo spid="_x0000_s1058"/>
    <customShpInfo spid="_x0000_s1060"/>
    <customShpInfo spid="_x0000_s1059"/>
    <customShpInfo spid="_x0000_s1062"/>
    <customShpInfo spid="_x0000_s1061"/>
    <customShpInfo spid="_x0000_s1063"/>
    <customShpInfo spid="_x0000_s1065"/>
    <customShpInfo spid="_x0000_s1064"/>
    <customShpInfo spid="_x0000_s1066"/>
    <customShpInfo spid="_x0000_s1068"/>
    <customShpInfo spid="_x0000_s1067"/>
    <customShpInfo spid="_x0000_s1069"/>
    <customShpInfo spid="_x0000_s1070"/>
    <customShpInfo spid="_x0000_s1072"/>
    <customShpInfo spid="_x0000_s1071"/>
    <customShpInfo spid="_x0000_s1073"/>
    <customShpInfo spid="_x0000_s1074"/>
    <customShpInfo spid="_x0000_s1075"/>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0C594CD-6901-4E89-A8AC-57A808AA5B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25</Pages>
  <Words>4118</Words>
  <Characters>25619</Characters>
  <Application>Microsoft Office Word</Application>
  <DocSecurity>0</DocSecurity>
  <Lines>1423</Lines>
  <Paragraphs>291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KIIT</dc:creator>
  <cp:lastModifiedBy>Abhishek kumar Singh</cp:lastModifiedBy>
  <cp:revision>3</cp:revision>
  <cp:lastPrinted>2023-05-04T05:18:00Z</cp:lastPrinted>
  <dcterms:created xsi:type="dcterms:W3CDTF">2023-05-04T05:17:00Z</dcterms:created>
  <dcterms:modified xsi:type="dcterms:W3CDTF">2023-05-04T05:25:00Z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2023-05-03T00:00:00Z</vt:filetime>
  </property>
  <property fmtid="{D5CDD505-2E9C-101B-9397-08002B2CF9AE}" pid="3" name="LastSaved">
    <vt:filetime>2023-05-03T00:00:00Z</vt:filetime>
  </property>
  <property fmtid="{D5CDD505-2E9C-101B-9397-08002B2CF9AE}" pid="4" name="KSOProductBuildVer">
    <vt:lpwstr>1033-11.2.0.11537</vt:lpwstr>
  </property>
  <property fmtid="{D5CDD505-2E9C-101B-9397-08002B2CF9AE}" pid="5" name="ICV">
    <vt:lpwstr>4BEB8A328C5A4AEB81A0FECAF30D31E3</vt:lpwstr>
  </property>
  <property fmtid="{D5CDD505-2E9C-101B-9397-08002B2CF9AE}" pid="6" name="GrammarlyDocumentId">
    <vt:lpwstr>4b98b6f85330aef4dc3b1d30843772385f0fe030d64f869d17fef51d173463ff</vt:lpwstr>
  </property>
</Properties>
</file>